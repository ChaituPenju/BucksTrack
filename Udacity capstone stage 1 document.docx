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57F9" w:rsidRDefault="000D57F9">
      <w:pPr>
        <w:rPr>
          <w:b/>
        </w:rPr>
      </w:pPr>
    </w:p>
    <w:sdt>
      <w:sdtPr>
        <w:id w:val="1776366832"/>
        <w:docPartObj>
          <w:docPartGallery w:val="Table of Contents"/>
          <w:docPartUnique/>
        </w:docPartObj>
      </w:sdtPr>
      <w:sdtEndPr/>
      <w:sdtContent>
        <w:p w:rsidR="000D57F9" w:rsidRDefault="000A0CD5">
          <w:pPr>
            <w:ind w:left="360"/>
            <w:rPr>
              <w:color w:val="1155CC"/>
              <w:u w:val="single"/>
            </w:rPr>
          </w:pPr>
          <w:r>
            <w:fldChar w:fldCharType="begin"/>
          </w:r>
          <w:r>
            <w:instrText xml:space="preserve"> TOC \h \u \z \n </w:instrText>
          </w:r>
          <w:r>
            <w:fldChar w:fldCharType="separate"/>
          </w:r>
          <w:hyperlink w:anchor="_sm4ra97uwo11">
            <w:r>
              <w:rPr>
                <w:color w:val="1155CC"/>
                <w:u w:val="single"/>
              </w:rPr>
              <w:t>Description</w:t>
            </w:r>
          </w:hyperlink>
        </w:p>
        <w:p w:rsidR="000D57F9" w:rsidRDefault="005C4229">
          <w:pPr>
            <w:ind w:left="360"/>
            <w:rPr>
              <w:color w:val="1155CC"/>
              <w:u w:val="single"/>
            </w:rPr>
          </w:pPr>
          <w:hyperlink w:anchor="_aws88pzfmqca">
            <w:r w:rsidR="000A0CD5">
              <w:rPr>
                <w:color w:val="1155CC"/>
                <w:u w:val="single"/>
              </w:rPr>
              <w:t>Intended User</w:t>
            </w:r>
          </w:hyperlink>
        </w:p>
        <w:p w:rsidR="000D57F9" w:rsidRDefault="005C4229">
          <w:pPr>
            <w:ind w:left="360"/>
            <w:rPr>
              <w:color w:val="1155CC"/>
              <w:u w:val="single"/>
            </w:rPr>
          </w:pPr>
          <w:hyperlink w:anchor="_zheq5430xrpq">
            <w:r w:rsidR="000A0CD5">
              <w:rPr>
                <w:color w:val="1155CC"/>
                <w:u w:val="single"/>
              </w:rPr>
              <w:t>Features</w:t>
            </w:r>
          </w:hyperlink>
        </w:p>
        <w:p w:rsidR="000D57F9" w:rsidRDefault="005C4229">
          <w:pPr>
            <w:ind w:left="360"/>
            <w:rPr>
              <w:color w:val="1155CC"/>
              <w:u w:val="single"/>
            </w:rPr>
          </w:pPr>
          <w:hyperlink w:anchor="_giquerrw6g46">
            <w:r w:rsidR="000A0CD5">
              <w:rPr>
                <w:color w:val="1155CC"/>
                <w:u w:val="single"/>
              </w:rPr>
              <w:t>User Interface Mocks</w:t>
            </w:r>
          </w:hyperlink>
        </w:p>
        <w:p w:rsidR="000D57F9" w:rsidRDefault="000A0CD5">
          <w:pPr>
            <w:ind w:left="720"/>
            <w:rPr>
              <w:color w:val="1155CC"/>
              <w:u w:val="single"/>
              <w:lang w:val="en-US"/>
            </w:rPr>
          </w:pPr>
          <w:r>
            <w:rPr>
              <w:color w:val="1155CC"/>
              <w:u w:val="single"/>
              <w:lang w:val="en-US"/>
            </w:rPr>
            <w:t>Login</w:t>
          </w:r>
        </w:p>
        <w:p w:rsidR="000D57F9" w:rsidRDefault="000A0CD5">
          <w:pPr>
            <w:ind w:left="720"/>
            <w:rPr>
              <w:color w:val="1155CC"/>
              <w:u w:val="single"/>
              <w:lang w:val="en-US"/>
            </w:rPr>
          </w:pPr>
          <w:r>
            <w:rPr>
              <w:color w:val="1155CC"/>
              <w:u w:val="single"/>
              <w:lang w:val="en-US"/>
            </w:rPr>
            <w:t>Signup</w:t>
          </w:r>
        </w:p>
        <w:p w:rsidR="000D57F9" w:rsidRDefault="000A0CD5">
          <w:pPr>
            <w:ind w:left="720"/>
            <w:rPr>
              <w:color w:val="1155CC"/>
              <w:u w:val="single"/>
              <w:lang w:val="en-US"/>
            </w:rPr>
          </w:pPr>
          <w:r>
            <w:rPr>
              <w:color w:val="1155CC"/>
              <w:u w:val="single"/>
              <w:lang w:val="en-US"/>
            </w:rPr>
            <w:t>Overview</w:t>
          </w:r>
        </w:p>
        <w:p w:rsidR="00E55825" w:rsidRDefault="00E55825" w:rsidP="00E55825">
          <w:pPr>
            <w:ind w:left="720"/>
            <w:rPr>
              <w:color w:val="1155CC"/>
              <w:u w:val="single"/>
              <w:lang w:val="en-US"/>
            </w:rPr>
          </w:pPr>
          <w:r>
            <w:rPr>
              <w:color w:val="1155CC"/>
              <w:u w:val="single"/>
              <w:lang w:val="en-US"/>
            </w:rPr>
            <w:t>Add Income</w:t>
          </w:r>
        </w:p>
        <w:p w:rsidR="00E55825" w:rsidRDefault="00E55825" w:rsidP="00E55825">
          <w:pPr>
            <w:ind w:left="720"/>
            <w:rPr>
              <w:color w:val="1155CC"/>
              <w:u w:val="single"/>
              <w:lang w:val="en-US"/>
            </w:rPr>
          </w:pPr>
          <w:r>
            <w:rPr>
              <w:color w:val="1155CC"/>
              <w:u w:val="single"/>
              <w:lang w:val="en-US"/>
            </w:rPr>
            <w:t>Add Expense</w:t>
          </w:r>
        </w:p>
        <w:p w:rsidR="00E55825" w:rsidRDefault="00E55825" w:rsidP="00E55825">
          <w:pPr>
            <w:ind w:left="720"/>
            <w:rPr>
              <w:color w:val="1155CC"/>
              <w:u w:val="single"/>
              <w:lang w:val="en-US"/>
            </w:rPr>
          </w:pPr>
          <w:r>
            <w:rPr>
              <w:color w:val="1155CC"/>
              <w:u w:val="single"/>
              <w:lang w:val="en-US"/>
            </w:rPr>
            <w:t>Choose Date Range</w:t>
          </w:r>
        </w:p>
        <w:p w:rsidR="000D57F9" w:rsidRDefault="000A0CD5">
          <w:pPr>
            <w:ind w:left="720"/>
            <w:rPr>
              <w:color w:val="1155CC"/>
              <w:u w:val="single"/>
              <w:lang w:val="en-US"/>
            </w:rPr>
          </w:pPr>
          <w:r>
            <w:rPr>
              <w:color w:val="1155CC"/>
              <w:u w:val="single"/>
              <w:lang w:val="en-US"/>
            </w:rPr>
            <w:t>All Transactions</w:t>
          </w:r>
        </w:p>
        <w:p w:rsidR="000D57F9" w:rsidRDefault="000A0CD5">
          <w:pPr>
            <w:ind w:left="720"/>
            <w:rPr>
              <w:color w:val="1155CC"/>
              <w:u w:val="single"/>
              <w:lang w:val="en-US"/>
            </w:rPr>
          </w:pPr>
          <w:r>
            <w:rPr>
              <w:color w:val="1155CC"/>
              <w:u w:val="single"/>
              <w:lang w:val="en-US"/>
            </w:rPr>
            <w:t>Categories</w:t>
          </w:r>
        </w:p>
        <w:p w:rsidR="000D57F9" w:rsidRDefault="000A0CD5">
          <w:pPr>
            <w:ind w:left="720"/>
            <w:rPr>
              <w:color w:val="1155CC"/>
              <w:u w:val="single"/>
              <w:lang w:val="en-US"/>
            </w:rPr>
          </w:pPr>
          <w:r>
            <w:rPr>
              <w:color w:val="1155CC"/>
              <w:u w:val="single"/>
              <w:lang w:val="en-US"/>
            </w:rPr>
            <w:t>Settings</w:t>
          </w:r>
        </w:p>
        <w:p w:rsidR="008D356C" w:rsidRDefault="008D356C">
          <w:pPr>
            <w:ind w:left="720"/>
            <w:rPr>
              <w:color w:val="1155CC"/>
              <w:u w:val="single"/>
              <w:lang w:val="en-US"/>
            </w:rPr>
          </w:pPr>
          <w:r>
            <w:rPr>
              <w:color w:val="1155CC"/>
              <w:u w:val="single"/>
              <w:lang w:val="en-US"/>
            </w:rPr>
            <w:t>Widget Screen</w:t>
          </w:r>
        </w:p>
        <w:p w:rsidR="000D57F9" w:rsidRDefault="005C4229">
          <w:pPr>
            <w:ind w:left="360"/>
            <w:rPr>
              <w:color w:val="1155CC"/>
              <w:u w:val="single"/>
            </w:rPr>
          </w:pPr>
          <w:hyperlink w:anchor="_gvcvmae8jn8u">
            <w:r w:rsidR="000A0CD5">
              <w:rPr>
                <w:color w:val="1155CC"/>
                <w:u w:val="single"/>
              </w:rPr>
              <w:t>Key Considerations</w:t>
            </w:r>
          </w:hyperlink>
        </w:p>
        <w:p w:rsidR="000D57F9" w:rsidRDefault="005C4229">
          <w:pPr>
            <w:ind w:left="1080"/>
            <w:rPr>
              <w:color w:val="1155CC"/>
              <w:u w:val="single"/>
            </w:rPr>
          </w:pPr>
          <w:hyperlink w:anchor="_v8my7nhtvz0m">
            <w:r w:rsidR="000A0CD5">
              <w:rPr>
                <w:color w:val="1155CC"/>
                <w:u w:val="single"/>
              </w:rPr>
              <w:t>How will your app handle data persistence?</w:t>
            </w:r>
          </w:hyperlink>
        </w:p>
        <w:p w:rsidR="000D57F9" w:rsidRDefault="005C4229">
          <w:pPr>
            <w:ind w:left="1080"/>
            <w:rPr>
              <w:color w:val="1155CC"/>
              <w:u w:val="single"/>
            </w:rPr>
          </w:pPr>
          <w:hyperlink w:anchor="_gw69vjn1ico0">
            <w:r w:rsidR="000A0CD5">
              <w:rPr>
                <w:color w:val="1155CC"/>
                <w:u w:val="single"/>
              </w:rPr>
              <w:t>Describe any corner cases in the UX.</w:t>
            </w:r>
          </w:hyperlink>
        </w:p>
        <w:p w:rsidR="000D57F9" w:rsidRDefault="005C4229">
          <w:pPr>
            <w:ind w:left="1080"/>
            <w:rPr>
              <w:color w:val="1155CC"/>
              <w:u w:val="single"/>
            </w:rPr>
          </w:pPr>
          <w:hyperlink w:anchor="_6yqqubmw5bs">
            <w:r w:rsidR="000A0CD5">
              <w:rPr>
                <w:color w:val="1155CC"/>
                <w:u w:val="single"/>
              </w:rPr>
              <w:t>Describe any libraries you’ll be using and share your reasoning for including them.</w:t>
            </w:r>
          </w:hyperlink>
        </w:p>
        <w:p w:rsidR="000D57F9" w:rsidRDefault="005C4229">
          <w:pPr>
            <w:ind w:left="1080"/>
            <w:rPr>
              <w:color w:val="1155CC"/>
              <w:u w:val="single"/>
            </w:rPr>
          </w:pPr>
          <w:hyperlink w:anchor="_qrxg682nywe6">
            <w:r w:rsidR="000A0CD5">
              <w:rPr>
                <w:color w:val="1155CC"/>
                <w:u w:val="single"/>
              </w:rPr>
              <w:t>Describe how you will implement Google Play Services.</w:t>
            </w:r>
          </w:hyperlink>
        </w:p>
        <w:p w:rsidR="000D57F9" w:rsidRDefault="005C4229">
          <w:pPr>
            <w:ind w:left="360"/>
            <w:rPr>
              <w:color w:val="1155CC"/>
              <w:u w:val="single"/>
            </w:rPr>
          </w:pPr>
          <w:hyperlink w:anchor="_v518bncmggeg">
            <w:r w:rsidR="000A0CD5">
              <w:rPr>
                <w:color w:val="1155CC"/>
                <w:u w:val="single"/>
              </w:rPr>
              <w:t>Next Steps: Required Tasks</w:t>
            </w:r>
          </w:hyperlink>
        </w:p>
        <w:p w:rsidR="000D57F9" w:rsidRDefault="005C4229">
          <w:pPr>
            <w:ind w:left="720"/>
            <w:rPr>
              <w:color w:val="1155CC"/>
              <w:u w:val="single"/>
            </w:rPr>
          </w:pPr>
          <w:hyperlink w:anchor="_8oe8zpk3qsmp">
            <w:r w:rsidR="000A0CD5">
              <w:rPr>
                <w:color w:val="1155CC"/>
                <w:u w:val="single"/>
              </w:rPr>
              <w:t>Task 1: Project Setup</w:t>
            </w:r>
          </w:hyperlink>
        </w:p>
        <w:p w:rsidR="000D57F9" w:rsidRDefault="005C4229">
          <w:pPr>
            <w:ind w:left="720"/>
            <w:rPr>
              <w:color w:val="1155CC"/>
              <w:u w:val="single"/>
              <w:lang w:val="en-US"/>
            </w:rPr>
          </w:pPr>
          <w:hyperlink w:anchor="_rzllsk6uqztx">
            <w:r w:rsidR="000A0CD5">
              <w:rPr>
                <w:color w:val="1155CC"/>
                <w:u w:val="single"/>
              </w:rPr>
              <w:t xml:space="preserve">Task 2: Implement </w:t>
            </w:r>
            <w:r w:rsidR="000A0CD5">
              <w:rPr>
                <w:color w:val="1155CC"/>
                <w:u w:val="single"/>
                <w:lang w:val="en-US"/>
              </w:rPr>
              <w:t>F</w:t>
            </w:r>
          </w:hyperlink>
          <w:r w:rsidR="000A0CD5">
            <w:rPr>
              <w:color w:val="1155CC"/>
              <w:u w:val="single"/>
              <w:lang w:val="en-US"/>
            </w:rPr>
            <w:t>irebase Auth and Database</w:t>
          </w:r>
        </w:p>
        <w:p w:rsidR="000D57F9" w:rsidRDefault="000A0CD5">
          <w:pPr>
            <w:ind w:left="720"/>
            <w:rPr>
              <w:color w:val="1155CC"/>
              <w:u w:val="single"/>
              <w:lang w:val="en-US"/>
            </w:rPr>
          </w:pPr>
          <w:r>
            <w:rPr>
              <w:color w:val="1155CC"/>
              <w:u w:val="single"/>
              <w:lang w:val="en-US"/>
            </w:rPr>
            <w:t>Task 3: Implement UI for all screens</w:t>
          </w:r>
        </w:p>
        <w:p w:rsidR="000D57F9" w:rsidRDefault="005C4229">
          <w:pPr>
            <w:ind w:left="720"/>
            <w:rPr>
              <w:color w:val="1155CC"/>
              <w:u w:val="single"/>
              <w:lang w:val="en-US"/>
            </w:rPr>
          </w:pPr>
          <w:hyperlink w:anchor="_kjidlkq4xm3u">
            <w:r w:rsidR="000A0CD5">
              <w:rPr>
                <w:color w:val="1155CC"/>
                <w:u w:val="single"/>
              </w:rPr>
              <w:t xml:space="preserve">Task </w:t>
            </w:r>
            <w:r w:rsidR="000A0CD5">
              <w:rPr>
                <w:color w:val="1155CC"/>
                <w:u w:val="single"/>
                <w:lang w:val="en-US"/>
              </w:rPr>
              <w:t>4</w:t>
            </w:r>
            <w:r w:rsidR="000A0CD5">
              <w:rPr>
                <w:color w:val="1155CC"/>
                <w:u w:val="single"/>
              </w:rPr>
              <w:t>:</w:t>
            </w:r>
            <w:r w:rsidR="000A0CD5">
              <w:rPr>
                <w:color w:val="1155CC"/>
                <w:u w:val="single"/>
                <w:lang w:val="en-US"/>
              </w:rPr>
              <w:t xml:space="preserve"> </w:t>
            </w:r>
          </w:hyperlink>
          <w:r w:rsidR="000A0CD5">
            <w:rPr>
              <w:color w:val="1155CC"/>
              <w:u w:val="single"/>
              <w:lang w:val="en-US"/>
            </w:rPr>
            <w:t>Login</w:t>
          </w:r>
        </w:p>
        <w:p w:rsidR="000D57F9" w:rsidRDefault="005C4229">
          <w:pPr>
            <w:ind w:left="720"/>
            <w:rPr>
              <w:color w:val="1155CC"/>
              <w:u w:val="single"/>
              <w:lang w:val="en-US"/>
            </w:rPr>
          </w:pPr>
          <w:hyperlink w:anchor="_kjidlkq4xm3u">
            <w:r w:rsidR="000A0CD5">
              <w:rPr>
                <w:color w:val="1155CC"/>
                <w:u w:val="single"/>
              </w:rPr>
              <w:t xml:space="preserve">Task </w:t>
            </w:r>
            <w:r w:rsidR="000A0CD5">
              <w:rPr>
                <w:color w:val="1155CC"/>
                <w:u w:val="single"/>
                <w:lang w:val="en-US"/>
              </w:rPr>
              <w:t>5</w:t>
            </w:r>
            <w:r w:rsidR="000A0CD5">
              <w:rPr>
                <w:color w:val="1155CC"/>
                <w:u w:val="single"/>
              </w:rPr>
              <w:t xml:space="preserve">: </w:t>
            </w:r>
            <w:r w:rsidR="000A0CD5">
              <w:rPr>
                <w:color w:val="1155CC"/>
                <w:u w:val="single"/>
                <w:lang w:val="en-US"/>
              </w:rPr>
              <w:t>S</w:t>
            </w:r>
          </w:hyperlink>
          <w:r w:rsidR="000A0CD5">
            <w:rPr>
              <w:color w:val="1155CC"/>
              <w:u w:val="single"/>
              <w:lang w:val="en-US"/>
            </w:rPr>
            <w:t>ignUp</w:t>
          </w:r>
        </w:p>
        <w:p w:rsidR="000D57F9" w:rsidRDefault="000A0CD5">
          <w:pPr>
            <w:ind w:left="720"/>
            <w:rPr>
              <w:color w:val="1155CC"/>
              <w:u w:val="single"/>
              <w:lang w:val="en-US"/>
            </w:rPr>
          </w:pPr>
          <w:r>
            <w:rPr>
              <w:color w:val="1155CC"/>
              <w:u w:val="single"/>
              <w:lang w:val="en-US"/>
            </w:rPr>
            <w:t>Task 6: Overview</w:t>
          </w:r>
        </w:p>
        <w:p w:rsidR="000D57F9" w:rsidRDefault="005C4229">
          <w:pPr>
            <w:ind w:left="720"/>
            <w:rPr>
              <w:color w:val="1155CC"/>
              <w:u w:val="single"/>
              <w:lang w:val="en-US"/>
            </w:rPr>
          </w:pPr>
          <w:hyperlink w:anchor="_kjidlkq4xm3u">
            <w:r w:rsidR="000A0CD5">
              <w:rPr>
                <w:color w:val="1155CC"/>
                <w:u w:val="single"/>
              </w:rPr>
              <w:t xml:space="preserve">Task </w:t>
            </w:r>
            <w:r w:rsidR="000A0CD5">
              <w:rPr>
                <w:color w:val="1155CC"/>
                <w:u w:val="single"/>
                <w:lang w:val="en-US"/>
              </w:rPr>
              <w:t>7</w:t>
            </w:r>
            <w:r w:rsidR="000A0CD5">
              <w:rPr>
                <w:color w:val="1155CC"/>
                <w:u w:val="single"/>
              </w:rPr>
              <w:t xml:space="preserve">: </w:t>
            </w:r>
            <w:r w:rsidR="000A0CD5">
              <w:rPr>
                <w:color w:val="1155CC"/>
                <w:u w:val="single"/>
                <w:lang w:val="en-US"/>
              </w:rPr>
              <w:t>A</w:t>
            </w:r>
          </w:hyperlink>
          <w:r w:rsidR="000A0CD5">
            <w:rPr>
              <w:color w:val="1155CC"/>
              <w:u w:val="single"/>
              <w:lang w:val="en-US"/>
            </w:rPr>
            <w:t>ll Transactions</w:t>
          </w:r>
        </w:p>
        <w:p w:rsidR="000D57F9" w:rsidRDefault="005C4229">
          <w:pPr>
            <w:ind w:left="720"/>
            <w:rPr>
              <w:color w:val="1155CC"/>
              <w:u w:val="single"/>
              <w:lang w:val="en-US"/>
            </w:rPr>
          </w:pPr>
          <w:hyperlink w:anchor="_kjidlkq4xm3u">
            <w:r w:rsidR="000A0CD5">
              <w:rPr>
                <w:color w:val="1155CC"/>
                <w:u w:val="single"/>
              </w:rPr>
              <w:t xml:space="preserve">Task </w:t>
            </w:r>
            <w:r w:rsidR="000A0CD5">
              <w:rPr>
                <w:color w:val="1155CC"/>
                <w:u w:val="single"/>
                <w:lang w:val="en-US"/>
              </w:rPr>
              <w:t>8</w:t>
            </w:r>
            <w:r w:rsidR="000A0CD5">
              <w:rPr>
                <w:color w:val="1155CC"/>
                <w:u w:val="single"/>
              </w:rPr>
              <w:t xml:space="preserve">: </w:t>
            </w:r>
            <w:r w:rsidR="000A0CD5">
              <w:rPr>
                <w:color w:val="1155CC"/>
                <w:u w:val="single"/>
                <w:lang w:val="en-US"/>
              </w:rPr>
              <w:t>C</w:t>
            </w:r>
          </w:hyperlink>
          <w:r w:rsidR="000A0CD5">
            <w:rPr>
              <w:color w:val="1155CC"/>
              <w:u w:val="single"/>
              <w:lang w:val="en-US"/>
            </w:rPr>
            <w:t>ategories</w:t>
          </w:r>
        </w:p>
        <w:p w:rsidR="000D57F9" w:rsidRDefault="005C4229">
          <w:pPr>
            <w:ind w:left="720"/>
            <w:rPr>
              <w:color w:val="1155CC"/>
              <w:u w:val="single"/>
              <w:lang w:val="en-US"/>
            </w:rPr>
          </w:pPr>
          <w:hyperlink w:anchor="_kjidlkq4xm3u">
            <w:r w:rsidR="000A0CD5">
              <w:rPr>
                <w:color w:val="1155CC"/>
                <w:u w:val="single"/>
              </w:rPr>
              <w:t xml:space="preserve">Task </w:t>
            </w:r>
            <w:r w:rsidR="000A0CD5">
              <w:rPr>
                <w:color w:val="1155CC"/>
                <w:u w:val="single"/>
                <w:lang w:val="en-US"/>
              </w:rPr>
              <w:t>9</w:t>
            </w:r>
            <w:r w:rsidR="000A0CD5">
              <w:rPr>
                <w:color w:val="1155CC"/>
                <w:u w:val="single"/>
              </w:rPr>
              <w:t xml:space="preserve">: </w:t>
            </w:r>
            <w:r w:rsidR="000A0CD5">
              <w:rPr>
                <w:color w:val="1155CC"/>
                <w:u w:val="single"/>
                <w:lang w:val="en-US"/>
              </w:rPr>
              <w:t>S</w:t>
            </w:r>
          </w:hyperlink>
          <w:r w:rsidR="000A0CD5">
            <w:rPr>
              <w:color w:val="1155CC"/>
              <w:u w:val="single"/>
              <w:lang w:val="en-US"/>
            </w:rPr>
            <w:t>ettings</w:t>
          </w:r>
        </w:p>
        <w:p w:rsidR="000D57F9" w:rsidRDefault="005C4229">
          <w:pPr>
            <w:ind w:left="720"/>
            <w:rPr>
              <w:color w:val="1155CC"/>
              <w:u w:val="single"/>
              <w:lang w:val="en-US"/>
            </w:rPr>
          </w:pPr>
          <w:hyperlink w:anchor="_kjidlkq4xm3u">
            <w:r w:rsidR="000A0CD5">
              <w:rPr>
                <w:color w:val="1155CC"/>
                <w:u w:val="single"/>
              </w:rPr>
              <w:t xml:space="preserve">Task </w:t>
            </w:r>
            <w:r w:rsidR="000A0CD5">
              <w:rPr>
                <w:color w:val="1155CC"/>
                <w:u w:val="single"/>
                <w:lang w:val="en-US"/>
              </w:rPr>
              <w:t>10</w:t>
            </w:r>
            <w:r w:rsidR="000A0CD5">
              <w:rPr>
                <w:color w:val="1155CC"/>
                <w:u w:val="single"/>
              </w:rPr>
              <w:t xml:space="preserve">: </w:t>
            </w:r>
            <w:r w:rsidR="000A0CD5">
              <w:rPr>
                <w:color w:val="1155CC"/>
                <w:u w:val="single"/>
                <w:lang w:val="en-US"/>
              </w:rPr>
              <w:t>I</w:t>
            </w:r>
          </w:hyperlink>
          <w:r w:rsidR="000A0CD5">
            <w:rPr>
              <w:color w:val="1155CC"/>
              <w:u w:val="single"/>
              <w:lang w:val="en-US"/>
            </w:rPr>
            <w:t>mplement Widget</w:t>
          </w:r>
        </w:p>
        <w:p w:rsidR="000D57F9" w:rsidRDefault="000A0CD5">
          <w:pPr>
            <w:ind w:left="720"/>
            <w:rPr>
              <w:color w:val="1155CC"/>
              <w:u w:val="single"/>
              <w:lang w:val="en-US"/>
            </w:rPr>
          </w:pPr>
          <w:r>
            <w:rPr>
              <w:color w:val="1155CC"/>
              <w:u w:val="single"/>
              <w:lang w:val="en-US"/>
            </w:rPr>
            <w:t>Task 11: Logout</w:t>
          </w:r>
        </w:p>
        <w:p w:rsidR="000D57F9" w:rsidRDefault="000A0CD5">
          <w:r>
            <w:fldChar w:fldCharType="end"/>
          </w:r>
        </w:p>
        <w:p w:rsidR="000D57F9" w:rsidRDefault="005C4229">
          <w:pPr>
            <w:rPr>
              <w:b/>
            </w:rPr>
          </w:pPr>
        </w:p>
      </w:sdtContent>
    </w:sdt>
    <w:p w:rsidR="000D57F9" w:rsidRDefault="000D57F9">
      <w:pPr>
        <w:rPr>
          <w:b/>
        </w:rPr>
      </w:pPr>
    </w:p>
    <w:p w:rsidR="000D57F9" w:rsidRDefault="000A0CD5">
      <w:pPr>
        <w:rPr>
          <w:color w:val="38761D"/>
        </w:rPr>
      </w:pPr>
      <w:r>
        <w:rPr>
          <w:b/>
        </w:rPr>
        <w:t>GitHub Username</w:t>
      </w:r>
      <w:r>
        <w:t>: ChaituPenju</w:t>
      </w:r>
    </w:p>
    <w:p w:rsidR="000D57F9" w:rsidRDefault="000D57F9">
      <w:pPr>
        <w:rPr>
          <w:b/>
        </w:rPr>
      </w:pPr>
    </w:p>
    <w:p w:rsidR="000D57F9" w:rsidRDefault="000A0CD5">
      <w:pPr>
        <w:pStyle w:val="Title"/>
        <w:rPr>
          <w:color w:val="1155CC"/>
        </w:rPr>
      </w:pPr>
      <w:bookmarkStart w:id="0" w:name="_cq54i03ftkcu" w:colFirst="0" w:colLast="0"/>
      <w:bookmarkEnd w:id="0"/>
      <w:r>
        <w:rPr>
          <w:color w:val="38761D"/>
          <w:lang w:val="en-US"/>
        </w:rPr>
        <w:t>BucksTrack</w:t>
      </w:r>
      <w:r>
        <w:rPr>
          <w:color w:val="1155CC"/>
        </w:rPr>
        <w:t xml:space="preserve"> </w:t>
      </w:r>
    </w:p>
    <w:p w:rsidR="000D57F9" w:rsidRDefault="000A0CD5">
      <w:pPr>
        <w:pStyle w:val="Heading1"/>
      </w:pPr>
      <w:bookmarkStart w:id="1" w:name="_sm4ra97uwo11" w:colFirst="0" w:colLast="0"/>
      <w:bookmarkEnd w:id="1"/>
      <w:r>
        <w:t xml:space="preserve">Description </w:t>
      </w:r>
    </w:p>
    <w:p w:rsidR="000D57F9" w:rsidRDefault="000D57F9">
      <w:pPr>
        <w:rPr>
          <w:color w:val="38761D"/>
        </w:rPr>
      </w:pPr>
    </w:p>
    <w:p w:rsidR="000D57F9" w:rsidRDefault="000A0CD5">
      <w:pPr>
        <w:rPr>
          <w:color w:val="1155CC"/>
        </w:rPr>
      </w:pPr>
      <w:r>
        <w:rPr>
          <w:color w:val="1155CC"/>
        </w:rPr>
        <w:t>BucksTrack is the easiest and most user friendly personal money tracker App.</w:t>
      </w:r>
    </w:p>
    <w:p w:rsidR="000D57F9" w:rsidRDefault="000D57F9">
      <w:pPr>
        <w:rPr>
          <w:color w:val="1155CC"/>
        </w:rPr>
      </w:pPr>
    </w:p>
    <w:p w:rsidR="000D57F9" w:rsidRDefault="000A0CD5">
      <w:pPr>
        <w:rPr>
          <w:color w:val="1155CC"/>
        </w:rPr>
      </w:pPr>
      <w:r>
        <w:rPr>
          <w:color w:val="1155CC"/>
          <w:lang w:val="en-US"/>
        </w:rPr>
        <w:t xml:space="preserve">It basically </w:t>
      </w:r>
      <w:r>
        <w:rPr>
          <w:color w:val="1155CC"/>
        </w:rPr>
        <w:t>track</w:t>
      </w:r>
      <w:r>
        <w:rPr>
          <w:color w:val="1155CC"/>
          <w:lang w:val="en-US"/>
        </w:rPr>
        <w:t>s</w:t>
      </w:r>
      <w:r>
        <w:rPr>
          <w:color w:val="1155CC"/>
        </w:rPr>
        <w:t xml:space="preserve"> </w:t>
      </w:r>
      <w:r>
        <w:rPr>
          <w:color w:val="1155CC"/>
          <w:lang w:val="en-US"/>
        </w:rPr>
        <w:t>the</w:t>
      </w:r>
      <w:r>
        <w:rPr>
          <w:color w:val="1155CC"/>
        </w:rPr>
        <w:t xml:space="preserve"> </w:t>
      </w:r>
      <w:r>
        <w:rPr>
          <w:color w:val="1155CC"/>
          <w:lang w:val="en-US"/>
        </w:rPr>
        <w:t xml:space="preserve">money </w:t>
      </w:r>
      <w:r>
        <w:rPr>
          <w:color w:val="1155CC"/>
        </w:rPr>
        <w:t xml:space="preserve">spending </w:t>
      </w:r>
      <w:r>
        <w:rPr>
          <w:color w:val="1155CC"/>
          <w:lang w:val="en-US"/>
        </w:rPr>
        <w:t>based on expenses and income so that user</w:t>
      </w:r>
      <w:r>
        <w:rPr>
          <w:color w:val="1155CC"/>
        </w:rPr>
        <w:t xml:space="preserve"> will be able </w:t>
      </w:r>
    </w:p>
    <w:p w:rsidR="000D57F9" w:rsidRDefault="000A0CD5">
      <w:pPr>
        <w:rPr>
          <w:color w:val="1155CC"/>
        </w:rPr>
      </w:pPr>
      <w:r>
        <w:rPr>
          <w:color w:val="1155CC"/>
        </w:rPr>
        <w:t xml:space="preserve">to stick to a budget and </w:t>
      </w:r>
      <w:r>
        <w:rPr>
          <w:color w:val="1155CC"/>
          <w:lang w:val="en-US"/>
        </w:rPr>
        <w:t>save their money</w:t>
      </w:r>
      <w:r>
        <w:rPr>
          <w:color w:val="1155CC"/>
        </w:rPr>
        <w:t>.</w:t>
      </w:r>
    </w:p>
    <w:p w:rsidR="000D57F9" w:rsidRDefault="000D57F9">
      <w:pPr>
        <w:rPr>
          <w:color w:val="1155CC"/>
          <w:lang w:val="en-US"/>
        </w:rPr>
      </w:pPr>
    </w:p>
    <w:p w:rsidR="000D57F9" w:rsidRDefault="000A0CD5">
      <w:pPr>
        <w:rPr>
          <w:color w:val="1155CC"/>
          <w:lang w:val="en-US"/>
        </w:rPr>
      </w:pPr>
      <w:r>
        <w:rPr>
          <w:color w:val="1155CC"/>
          <w:lang w:val="en-US"/>
        </w:rPr>
        <w:t xml:space="preserve">The user can </w:t>
      </w:r>
      <w:r>
        <w:rPr>
          <w:color w:val="1155CC"/>
        </w:rPr>
        <w:t xml:space="preserve">enter </w:t>
      </w:r>
      <w:r>
        <w:rPr>
          <w:color w:val="1155CC"/>
          <w:lang w:val="en-US"/>
        </w:rPr>
        <w:t>his/her</w:t>
      </w:r>
      <w:r>
        <w:rPr>
          <w:color w:val="1155CC"/>
        </w:rPr>
        <w:t xml:space="preserve"> expenses and income, and</w:t>
      </w:r>
      <w:r>
        <w:rPr>
          <w:color w:val="1155CC"/>
          <w:lang w:val="en-US"/>
        </w:rPr>
        <w:t xml:space="preserve"> can</w:t>
      </w:r>
      <w:r>
        <w:rPr>
          <w:color w:val="1155CC"/>
        </w:rPr>
        <w:t xml:space="preserve"> have control over </w:t>
      </w:r>
      <w:r>
        <w:rPr>
          <w:color w:val="1155CC"/>
          <w:lang w:val="en-US"/>
        </w:rPr>
        <w:t>their</w:t>
      </w:r>
      <w:r>
        <w:rPr>
          <w:color w:val="1155CC"/>
        </w:rPr>
        <w:t xml:space="preserve"> spending</w:t>
      </w:r>
      <w:r>
        <w:rPr>
          <w:color w:val="1155CC"/>
          <w:lang w:val="en-US"/>
        </w:rPr>
        <w:t>s.</w:t>
      </w:r>
    </w:p>
    <w:p w:rsidR="000D57F9" w:rsidRDefault="000A0CD5">
      <w:pPr>
        <w:pStyle w:val="Heading1"/>
      </w:pPr>
      <w:bookmarkStart w:id="2" w:name="_aws88pzfmqca" w:colFirst="0" w:colLast="0"/>
      <w:bookmarkEnd w:id="2"/>
      <w:r>
        <w:t>Intended User</w:t>
      </w:r>
    </w:p>
    <w:p w:rsidR="000D57F9" w:rsidRDefault="000D57F9">
      <w:pPr>
        <w:rPr>
          <w:color w:val="1155CC"/>
        </w:rPr>
      </w:pPr>
    </w:p>
    <w:p w:rsidR="000D57F9" w:rsidRDefault="000A0CD5">
      <w:pPr>
        <w:rPr>
          <w:color w:val="1155CC"/>
          <w:lang w:val="en-US"/>
        </w:rPr>
      </w:pPr>
      <w:r>
        <w:rPr>
          <w:color w:val="38761D"/>
          <w:lang w:val="en-US"/>
        </w:rPr>
        <w:t>People who want to track their money spendings can use this app.</w:t>
      </w:r>
    </w:p>
    <w:p w:rsidR="000D57F9" w:rsidRDefault="000A0CD5">
      <w:pPr>
        <w:pStyle w:val="Heading1"/>
      </w:pPr>
      <w:bookmarkStart w:id="3" w:name="_zheq5430xrpq" w:colFirst="0" w:colLast="0"/>
      <w:bookmarkEnd w:id="3"/>
      <w:r>
        <w:t>Features</w:t>
      </w:r>
    </w:p>
    <w:p w:rsidR="000D57F9" w:rsidRDefault="000D57F9"/>
    <w:p w:rsidR="000D57F9" w:rsidRDefault="000A0CD5">
      <w:pPr>
        <w:rPr>
          <w:color w:val="38761D"/>
        </w:rPr>
      </w:pPr>
      <w:r>
        <w:rPr>
          <w:color w:val="38761D"/>
        </w:rPr>
        <w:t>List the main features of your app. For example:</w:t>
      </w:r>
    </w:p>
    <w:p w:rsidR="000D57F9" w:rsidRDefault="000A0CD5">
      <w:pPr>
        <w:numPr>
          <w:ilvl w:val="0"/>
          <w:numId w:val="1"/>
        </w:numPr>
        <w:rPr>
          <w:color w:val="38761D"/>
        </w:rPr>
      </w:pPr>
      <w:r>
        <w:rPr>
          <w:color w:val="38761D"/>
        </w:rPr>
        <w:t xml:space="preserve">Saves </w:t>
      </w:r>
      <w:r>
        <w:rPr>
          <w:color w:val="38761D"/>
          <w:lang w:val="en-US"/>
        </w:rPr>
        <w:t>money spendings/transaction information</w:t>
      </w:r>
      <w:r>
        <w:rPr>
          <w:color w:val="38761D"/>
        </w:rPr>
        <w:t xml:space="preserve"> </w:t>
      </w:r>
    </w:p>
    <w:p w:rsidR="000D57F9" w:rsidRDefault="000A0CD5">
      <w:pPr>
        <w:numPr>
          <w:ilvl w:val="0"/>
          <w:numId w:val="1"/>
        </w:numPr>
        <w:rPr>
          <w:color w:val="38761D"/>
        </w:rPr>
      </w:pPr>
      <w:r>
        <w:rPr>
          <w:color w:val="38761D"/>
        </w:rPr>
        <w:t>T</w:t>
      </w:r>
      <w:r>
        <w:rPr>
          <w:color w:val="38761D"/>
          <w:lang w:val="en-US"/>
        </w:rPr>
        <w:t>rack spendings based on date range</w:t>
      </w:r>
    </w:p>
    <w:p w:rsidR="000D57F9" w:rsidRDefault="000A0CD5">
      <w:pPr>
        <w:numPr>
          <w:ilvl w:val="0"/>
          <w:numId w:val="1"/>
        </w:numPr>
        <w:rPr>
          <w:color w:val="38761D"/>
        </w:rPr>
      </w:pPr>
      <w:r>
        <w:rPr>
          <w:color w:val="38761D"/>
          <w:lang w:val="en-US"/>
        </w:rPr>
        <w:t>Shows an overview of total Incomes, Expenses and Balance amount left</w:t>
      </w:r>
    </w:p>
    <w:p w:rsidR="000D57F9" w:rsidRDefault="000A0CD5">
      <w:pPr>
        <w:numPr>
          <w:ilvl w:val="0"/>
          <w:numId w:val="1"/>
        </w:numPr>
        <w:rPr>
          <w:color w:val="38761D"/>
        </w:rPr>
      </w:pPr>
      <w:r>
        <w:rPr>
          <w:color w:val="38761D"/>
          <w:lang w:val="en-US"/>
        </w:rPr>
        <w:t xml:space="preserve">Shows category wise income and expenses </w:t>
      </w:r>
    </w:p>
    <w:p w:rsidR="000D57F9" w:rsidRDefault="000A0CD5">
      <w:pPr>
        <w:numPr>
          <w:ilvl w:val="0"/>
          <w:numId w:val="1"/>
        </w:numPr>
        <w:rPr>
          <w:color w:val="38761D"/>
        </w:rPr>
      </w:pPr>
      <w:r>
        <w:rPr>
          <w:color w:val="38761D"/>
          <w:lang w:val="en-US"/>
        </w:rPr>
        <w:t>User can see all the transactions from the beginning</w:t>
      </w:r>
    </w:p>
    <w:p w:rsidR="000D57F9" w:rsidRDefault="000A0CD5">
      <w:pPr>
        <w:numPr>
          <w:ilvl w:val="0"/>
          <w:numId w:val="1"/>
        </w:numPr>
        <w:rPr>
          <w:color w:val="38761D"/>
        </w:rPr>
      </w:pPr>
      <w:r>
        <w:rPr>
          <w:color w:val="38761D"/>
          <w:lang w:val="en-US"/>
        </w:rPr>
        <w:lastRenderedPageBreak/>
        <w:t>User can filter transactions based on particular week, particular month and chosen date range</w:t>
      </w:r>
    </w:p>
    <w:p w:rsidR="000D57F9" w:rsidRDefault="000A0CD5">
      <w:pPr>
        <w:numPr>
          <w:ilvl w:val="0"/>
          <w:numId w:val="1"/>
        </w:numPr>
        <w:rPr>
          <w:color w:val="38761D"/>
        </w:rPr>
      </w:pPr>
      <w:r>
        <w:rPr>
          <w:color w:val="38761D"/>
          <w:lang w:val="en-US"/>
        </w:rPr>
        <w:t>Add Income and Expense separately</w:t>
      </w:r>
    </w:p>
    <w:p w:rsidR="000D57F9" w:rsidRDefault="000A0CD5">
      <w:pPr>
        <w:numPr>
          <w:ilvl w:val="0"/>
          <w:numId w:val="1"/>
        </w:numPr>
        <w:rPr>
          <w:color w:val="38761D"/>
        </w:rPr>
      </w:pPr>
      <w:r>
        <w:rPr>
          <w:color w:val="38761D"/>
          <w:lang w:val="en-US"/>
        </w:rPr>
        <w:t>User can be notified of using/updating his income/expenses in the app based on time selected</w:t>
      </w:r>
    </w:p>
    <w:p w:rsidR="000D57F9" w:rsidRDefault="000D57F9"/>
    <w:p w:rsidR="000D57F9" w:rsidRDefault="000A0CD5">
      <w:pPr>
        <w:pStyle w:val="Heading1"/>
      </w:pPr>
      <w:bookmarkStart w:id="4" w:name="_giquerrw6g46" w:colFirst="0" w:colLast="0"/>
      <w:bookmarkEnd w:id="4"/>
      <w:r>
        <w:t>User Interface Mocks</w:t>
      </w:r>
    </w:p>
    <w:p w:rsidR="000D57F9" w:rsidRDefault="000A0CD5">
      <w:pPr>
        <w:pStyle w:val="Heading2"/>
      </w:pPr>
      <w:bookmarkStart w:id="5" w:name="_a4jdupabry3k" w:colFirst="0" w:colLast="0"/>
      <w:bookmarkEnd w:id="5"/>
      <w:r>
        <w:rPr>
          <w:lang w:val="en-US"/>
        </w:rPr>
        <w:t xml:space="preserve">Login </w:t>
      </w:r>
      <w:r>
        <w:t>Screen</w:t>
      </w:r>
    </w:p>
    <w:p w:rsidR="00413FB0" w:rsidRDefault="000A0CD5">
      <w:r>
        <w:rPr>
          <w:noProof/>
          <w:lang w:val="en-US"/>
        </w:rPr>
        <w:drawing>
          <wp:inline distT="114300" distB="114300" distL="114300" distR="114300">
            <wp:extent cx="1933575" cy="301852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1" name="image1.png" descr="p0-screen.png"/>
                    <pic:cNvPicPr preferRelativeResize="0"/>
                  </pic:nvPicPr>
                  <pic:blipFill>
                    <a:blip r:embed="rId8" cstate="print">
                      <a:extLst>
                        <a:ext uri="{28A0092B-C50C-407E-A947-70E740481C1C}">
                          <a14:useLocalDpi xmlns:a14="http://schemas.microsoft.com/office/drawing/2010/main" val="0"/>
                        </a:ext>
                      </a:extLst>
                    </a:blip>
                    <a:stretch>
                      <a:fillRect/>
                    </a:stretch>
                  </pic:blipFill>
                  <pic:spPr>
                    <a:xfrm>
                      <a:off x="0" y="0"/>
                      <a:ext cx="1945656" cy="3037387"/>
                    </a:xfrm>
                    <a:prstGeom prst="rect">
                      <a:avLst/>
                    </a:prstGeom>
                  </pic:spPr>
                </pic:pic>
              </a:graphicData>
            </a:graphic>
          </wp:inline>
        </w:drawing>
      </w:r>
    </w:p>
    <w:p w:rsidR="00B8467B" w:rsidRPr="00413FB0" w:rsidRDefault="00B8467B" w:rsidP="00413FB0">
      <w:pPr>
        <w:ind w:left="420" w:firstLine="420"/>
      </w:pPr>
      <w:r>
        <w:rPr>
          <w:rFonts w:ascii="Arial Unicode MS" w:eastAsia="Arial Unicode MS" w:hAnsi="Arial Unicode MS" w:cs="Arial Unicode MS"/>
          <w:color w:val="38761D"/>
        </w:rPr>
        <w:t>In the login screen, the user will enter his email id and password and clicks on the button “Login”, the user gets logged into the app, before login the app validates the user input like empty fields, invalid login etc., if the credentials are wrong, the app prompts message via Toast.</w:t>
      </w:r>
    </w:p>
    <w:p w:rsidR="000D57F9" w:rsidRPr="00B8467B" w:rsidRDefault="00B8467B" w:rsidP="00413FB0">
      <w:pPr>
        <w:ind w:left="420" w:firstLine="420"/>
        <w:rPr>
          <w:rFonts w:ascii="Arial Unicode MS" w:eastAsia="Arial Unicode MS" w:hAnsi="Arial Unicode MS" w:cs="Arial Unicode MS"/>
          <w:color w:val="38761D"/>
        </w:rPr>
      </w:pPr>
      <w:r>
        <w:rPr>
          <w:rFonts w:ascii="Arial Unicode MS" w:eastAsia="Arial Unicode MS" w:hAnsi="Arial Unicode MS" w:cs="Arial Unicode MS"/>
          <w:color w:val="38761D"/>
        </w:rPr>
        <w:t>If the user doesn’t have an account, he can click “Signup” button which takes him to signup screen.</w:t>
      </w:r>
    </w:p>
    <w:p w:rsidR="000D57F9" w:rsidRDefault="000D57F9"/>
    <w:p w:rsidR="000D57F9" w:rsidRDefault="000A0CD5">
      <w:pPr>
        <w:pStyle w:val="Heading2"/>
        <w:rPr>
          <w:lang w:val="en-US"/>
        </w:rPr>
      </w:pPr>
      <w:bookmarkStart w:id="6" w:name="_dpcbbkx5yry" w:colFirst="0" w:colLast="0"/>
      <w:bookmarkEnd w:id="6"/>
      <w:r>
        <w:rPr>
          <w:lang w:val="en-US"/>
        </w:rPr>
        <w:lastRenderedPageBreak/>
        <w:t>Signup Screen</w:t>
      </w:r>
    </w:p>
    <w:p w:rsidR="000D57F9" w:rsidRDefault="000A0CD5">
      <w:r>
        <w:rPr>
          <w:noProof/>
          <w:lang w:val="en-US"/>
        </w:rPr>
        <w:drawing>
          <wp:inline distT="114300" distB="114300" distL="114300" distR="114300">
            <wp:extent cx="1905000" cy="2867141"/>
            <wp:effectExtent l="0" t="0" r="0" b="9525"/>
            <wp:docPr id="2" name="image1.png"/>
            <wp:cNvGraphicFramePr/>
            <a:graphic xmlns:a="http://schemas.openxmlformats.org/drawingml/2006/main">
              <a:graphicData uri="http://schemas.openxmlformats.org/drawingml/2006/picture">
                <pic:pic xmlns:pic="http://schemas.openxmlformats.org/drawingml/2006/picture">
                  <pic:nvPicPr>
                    <pic:cNvPr id="2" name="image1.png" descr="p0-screen.png"/>
                    <pic:cNvPicPr preferRelativeResize="0"/>
                  </pic:nvPicPr>
                  <pic:blipFill>
                    <a:blip r:embed="rId9" cstate="print">
                      <a:extLst>
                        <a:ext uri="{28A0092B-C50C-407E-A947-70E740481C1C}">
                          <a14:useLocalDpi xmlns:a14="http://schemas.microsoft.com/office/drawing/2010/main" val="0"/>
                        </a:ext>
                      </a:extLst>
                    </a:blip>
                    <a:stretch>
                      <a:fillRect/>
                    </a:stretch>
                  </pic:blipFill>
                  <pic:spPr>
                    <a:xfrm>
                      <a:off x="0" y="0"/>
                      <a:ext cx="1905000" cy="2867141"/>
                    </a:xfrm>
                    <a:prstGeom prst="rect">
                      <a:avLst/>
                    </a:prstGeom>
                  </pic:spPr>
                </pic:pic>
              </a:graphicData>
            </a:graphic>
          </wp:inline>
        </w:drawing>
      </w:r>
    </w:p>
    <w:p w:rsidR="000D57F9" w:rsidRDefault="00413FB0">
      <w:pPr>
        <w:rPr>
          <w:rFonts w:ascii="Arial Unicode MS" w:eastAsia="Arial Unicode MS" w:hAnsi="Arial Unicode MS" w:cs="Arial Unicode MS"/>
          <w:color w:val="38761D"/>
        </w:rPr>
      </w:pPr>
      <w:r>
        <w:rPr>
          <w:rFonts w:ascii="Arial Unicode MS" w:eastAsia="Arial Unicode MS" w:hAnsi="Arial Unicode MS" w:cs="Arial Unicode MS"/>
          <w:color w:val="38761D"/>
        </w:rPr>
        <w:tab/>
      </w:r>
      <w:r>
        <w:rPr>
          <w:rFonts w:ascii="Arial Unicode MS" w:eastAsia="Arial Unicode MS" w:hAnsi="Arial Unicode MS" w:cs="Arial Unicode MS"/>
          <w:color w:val="38761D"/>
        </w:rPr>
        <w:tab/>
        <w:t xml:space="preserve">In the signup screen the user enters his full name, email id and password two times to confirm the password, and </w:t>
      </w:r>
      <w:r>
        <w:rPr>
          <w:rFonts w:ascii="Arial Unicode MS" w:eastAsia="Arial Unicode MS" w:hAnsi="Arial Unicode MS" w:cs="Arial Unicode MS"/>
          <w:color w:val="38761D"/>
        </w:rPr>
        <w:t>the app validates t</w:t>
      </w:r>
      <w:r w:rsidR="006551D9">
        <w:rPr>
          <w:rFonts w:ascii="Arial Unicode MS" w:eastAsia="Arial Unicode MS" w:hAnsi="Arial Unicode MS" w:cs="Arial Unicode MS"/>
          <w:color w:val="38761D"/>
        </w:rPr>
        <w:t>he user inputs and when clicked on “Signup” button, creates an account and the app gets logged in.</w:t>
      </w:r>
    </w:p>
    <w:p w:rsidR="006551D9" w:rsidRDefault="006551D9">
      <w:pPr>
        <w:rPr>
          <w:color w:val="38761D"/>
        </w:rPr>
      </w:pPr>
    </w:p>
    <w:p w:rsidR="00E55825" w:rsidRDefault="00E55825">
      <w:pPr>
        <w:pStyle w:val="Heading2"/>
        <w:rPr>
          <w:lang w:val="en-US"/>
        </w:rPr>
      </w:pPr>
      <w:r>
        <w:rPr>
          <w:lang w:val="en-US"/>
        </w:rPr>
        <w:t>App Navigation Drawer</w:t>
      </w:r>
    </w:p>
    <w:p w:rsidR="006551D9" w:rsidRDefault="006551D9" w:rsidP="006551D9">
      <w:pPr>
        <w:rPr>
          <w:lang w:val="en-US"/>
        </w:rPr>
      </w:pPr>
    </w:p>
    <w:p w:rsidR="006551D9" w:rsidRPr="006551D9" w:rsidRDefault="006551D9" w:rsidP="006551D9">
      <w:pPr>
        <w:rPr>
          <w:lang w:val="en-US"/>
        </w:rPr>
      </w:pPr>
      <w:r>
        <w:rPr>
          <w:rFonts w:ascii="Arial Unicode MS" w:eastAsia="Arial Unicode MS" w:hAnsi="Arial Unicode MS" w:cs="Arial Unicode MS"/>
          <w:color w:val="38761D"/>
        </w:rPr>
        <w:t xml:space="preserve">The app </w:t>
      </w:r>
      <w:bookmarkStart w:id="7" w:name="_GoBack"/>
      <w:bookmarkEnd w:id="7"/>
    </w:p>
    <w:p w:rsidR="000D57F9" w:rsidRDefault="00E55825">
      <w:pPr>
        <w:pStyle w:val="Heading2"/>
      </w:pPr>
      <w:r>
        <w:rPr>
          <w:lang w:val="en-US"/>
        </w:rPr>
        <w:t>Overview Screen</w:t>
      </w:r>
    </w:p>
    <w:p w:rsidR="000D57F9" w:rsidRDefault="000A0CD5">
      <w:r>
        <w:rPr>
          <w:noProof/>
          <w:lang w:val="en-US"/>
        </w:rPr>
        <w:drawing>
          <wp:inline distT="114300" distB="114300" distL="114300" distR="114300">
            <wp:extent cx="1905000" cy="2931092"/>
            <wp:effectExtent l="0" t="0" r="0" b="3175"/>
            <wp:docPr id="3" name="image1.png"/>
            <wp:cNvGraphicFramePr/>
            <a:graphic xmlns:a="http://schemas.openxmlformats.org/drawingml/2006/main">
              <a:graphicData uri="http://schemas.openxmlformats.org/drawingml/2006/picture">
                <pic:pic xmlns:pic="http://schemas.openxmlformats.org/drawingml/2006/picture">
                  <pic:nvPicPr>
                    <pic:cNvPr id="3" name="image1.png" descr="p0-screen.png"/>
                    <pic:cNvPicPr preferRelativeResize="0"/>
                  </pic:nvPicPr>
                  <pic:blipFill>
                    <a:blip r:embed="rId10" cstate="print">
                      <a:extLst>
                        <a:ext uri="{28A0092B-C50C-407E-A947-70E740481C1C}">
                          <a14:useLocalDpi xmlns:a14="http://schemas.microsoft.com/office/drawing/2010/main" val="0"/>
                        </a:ext>
                      </a:extLst>
                    </a:blip>
                    <a:stretch>
                      <a:fillRect/>
                    </a:stretch>
                  </pic:blipFill>
                  <pic:spPr>
                    <a:xfrm>
                      <a:off x="0" y="0"/>
                      <a:ext cx="1905000" cy="2931092"/>
                    </a:xfrm>
                    <a:prstGeom prst="rect">
                      <a:avLst/>
                    </a:prstGeom>
                  </pic:spPr>
                </pic:pic>
              </a:graphicData>
            </a:graphic>
          </wp:inline>
        </w:drawing>
      </w:r>
      <w:r w:rsidR="00E55825">
        <w:rPr>
          <w:noProof/>
          <w:lang w:val="en-US"/>
        </w:rPr>
        <w:t xml:space="preserve">      </w:t>
      </w:r>
      <w:r w:rsidR="00E55825">
        <w:rPr>
          <w:noProof/>
          <w:lang w:val="en-US"/>
        </w:rPr>
        <w:drawing>
          <wp:inline distT="114300" distB="114300" distL="114300" distR="114300" wp14:anchorId="35E09C07" wp14:editId="04CE7E88">
            <wp:extent cx="1905000" cy="2909982"/>
            <wp:effectExtent l="0" t="0" r="0" b="5080"/>
            <wp:docPr id="15" name="image1.png"/>
            <wp:cNvGraphicFramePr/>
            <a:graphic xmlns:a="http://schemas.openxmlformats.org/drawingml/2006/main">
              <a:graphicData uri="http://schemas.openxmlformats.org/drawingml/2006/picture">
                <pic:pic xmlns:pic="http://schemas.openxmlformats.org/drawingml/2006/picture">
                  <pic:nvPicPr>
                    <pic:cNvPr id="3" name="image1.png" descr="p0-screen.png"/>
                    <pic:cNvPicPr preferRelativeResize="0"/>
                  </pic:nvPicPr>
                  <pic:blipFill>
                    <a:blip r:embed="rId11" cstate="print">
                      <a:extLst>
                        <a:ext uri="{28A0092B-C50C-407E-A947-70E740481C1C}">
                          <a14:useLocalDpi xmlns:a14="http://schemas.microsoft.com/office/drawing/2010/main" val="0"/>
                        </a:ext>
                      </a:extLst>
                    </a:blip>
                    <a:stretch>
                      <a:fillRect/>
                    </a:stretch>
                  </pic:blipFill>
                  <pic:spPr>
                    <a:xfrm>
                      <a:off x="0" y="0"/>
                      <a:ext cx="1905000" cy="2909982"/>
                    </a:xfrm>
                    <a:prstGeom prst="rect">
                      <a:avLst/>
                    </a:prstGeom>
                  </pic:spPr>
                </pic:pic>
              </a:graphicData>
            </a:graphic>
          </wp:inline>
        </w:drawing>
      </w:r>
    </w:p>
    <w:p w:rsidR="000D57F9" w:rsidRDefault="000A0CD5">
      <w:pPr>
        <w:rPr>
          <w:color w:val="38761D"/>
        </w:rPr>
      </w:pPr>
      <w:r>
        <w:rPr>
          <w:rFonts w:ascii="Arial Unicode MS" w:eastAsia="Arial Unicode MS" w:hAnsi="Arial Unicode MS" w:cs="Arial Unicode MS"/>
          <w:color w:val="38761D"/>
        </w:rPr>
        <w:lastRenderedPageBreak/>
        <w:t>Replace the above image with your own mock [ click on the above image, then navigate to Insert → Image… ]</w:t>
      </w:r>
    </w:p>
    <w:p w:rsidR="000D57F9" w:rsidRDefault="000A0CD5">
      <w:pPr>
        <w:rPr>
          <w:color w:val="38761D"/>
        </w:rPr>
      </w:pPr>
      <w:r>
        <w:rPr>
          <w:color w:val="38761D"/>
        </w:rPr>
        <w:t xml:space="preserve">Provide descriptive text for each screen </w:t>
      </w:r>
    </w:p>
    <w:p w:rsidR="000D57F9" w:rsidRDefault="000D57F9">
      <w:pPr>
        <w:rPr>
          <w:color w:val="1155CC"/>
        </w:rPr>
      </w:pPr>
    </w:p>
    <w:p w:rsidR="00AF134F" w:rsidRDefault="00AF134F" w:rsidP="00AF134F">
      <w:pPr>
        <w:pStyle w:val="Heading2"/>
        <w:rPr>
          <w:lang w:val="en-US"/>
        </w:rPr>
      </w:pPr>
      <w:r>
        <w:rPr>
          <w:lang w:val="en-US"/>
        </w:rPr>
        <w:t>Add Income, Expense and Choose Date Range</w:t>
      </w:r>
    </w:p>
    <w:p w:rsidR="00AF134F" w:rsidRDefault="00AF134F" w:rsidP="00AF134F">
      <w:pPr>
        <w:pStyle w:val="Heading2"/>
        <w:rPr>
          <w:lang w:val="en-US"/>
        </w:rPr>
      </w:pPr>
      <w:r>
        <w:rPr>
          <w:lang w:val="en-US"/>
        </w:rPr>
        <w:t>Add Income Screen</w:t>
      </w:r>
    </w:p>
    <w:p w:rsidR="00AF134F" w:rsidRPr="00AF134F" w:rsidRDefault="00AF134F" w:rsidP="00AF134F">
      <w:pPr>
        <w:rPr>
          <w:lang w:val="en-US"/>
        </w:rPr>
      </w:pPr>
    </w:p>
    <w:p w:rsidR="00AF134F" w:rsidRDefault="00AF134F" w:rsidP="00AF134F">
      <w:r>
        <w:rPr>
          <w:noProof/>
          <w:lang w:val="en-US"/>
        </w:rPr>
        <w:drawing>
          <wp:inline distT="114300" distB="114300" distL="114300" distR="114300" wp14:anchorId="4432512C" wp14:editId="5960CEF0">
            <wp:extent cx="1720980" cy="3019425"/>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7" name="image1.png" descr="p0-screen.png"/>
                    <pic:cNvPicPr preferRelativeResize="0"/>
                  </pic:nvPicPr>
                  <pic:blipFill>
                    <a:blip r:embed="rId12" cstate="print">
                      <a:extLst>
                        <a:ext uri="{28A0092B-C50C-407E-A947-70E740481C1C}">
                          <a14:useLocalDpi xmlns:a14="http://schemas.microsoft.com/office/drawing/2010/main" val="0"/>
                        </a:ext>
                      </a:extLst>
                    </a:blip>
                    <a:stretch>
                      <a:fillRect/>
                    </a:stretch>
                  </pic:blipFill>
                  <pic:spPr>
                    <a:xfrm>
                      <a:off x="0" y="0"/>
                      <a:ext cx="1720980" cy="3019425"/>
                    </a:xfrm>
                    <a:prstGeom prst="rect">
                      <a:avLst/>
                    </a:prstGeom>
                  </pic:spPr>
                </pic:pic>
              </a:graphicData>
            </a:graphic>
          </wp:inline>
        </w:drawing>
      </w:r>
      <w:r>
        <w:rPr>
          <w:noProof/>
          <w:lang w:val="en-US"/>
        </w:rPr>
        <w:t xml:space="preserve">           </w:t>
      </w:r>
      <w:r>
        <w:rPr>
          <w:noProof/>
          <w:lang w:val="en-US"/>
        </w:rPr>
        <w:drawing>
          <wp:inline distT="114300" distB="114300" distL="114300" distR="114300" wp14:anchorId="13DD02D0" wp14:editId="20C1A39B">
            <wp:extent cx="1822032" cy="3019425"/>
            <wp:effectExtent l="0" t="0" r="6985" b="0"/>
            <wp:docPr id="17" name="image1.png"/>
            <wp:cNvGraphicFramePr/>
            <a:graphic xmlns:a="http://schemas.openxmlformats.org/drawingml/2006/main">
              <a:graphicData uri="http://schemas.openxmlformats.org/drawingml/2006/picture">
                <pic:pic xmlns:pic="http://schemas.openxmlformats.org/drawingml/2006/picture">
                  <pic:nvPicPr>
                    <pic:cNvPr id="7" name="image1.png" descr="p0-screen.png"/>
                    <pic:cNvPicPr preferRelativeResize="0"/>
                  </pic:nvPicPr>
                  <pic:blipFill>
                    <a:blip r:embed="rId13" cstate="print">
                      <a:extLst>
                        <a:ext uri="{28A0092B-C50C-407E-A947-70E740481C1C}">
                          <a14:useLocalDpi xmlns:a14="http://schemas.microsoft.com/office/drawing/2010/main" val="0"/>
                        </a:ext>
                      </a:extLst>
                    </a:blip>
                    <a:stretch>
                      <a:fillRect/>
                    </a:stretch>
                  </pic:blipFill>
                  <pic:spPr>
                    <a:xfrm>
                      <a:off x="0" y="0"/>
                      <a:ext cx="1822032" cy="3019425"/>
                    </a:xfrm>
                    <a:prstGeom prst="rect">
                      <a:avLst/>
                    </a:prstGeom>
                  </pic:spPr>
                </pic:pic>
              </a:graphicData>
            </a:graphic>
          </wp:inline>
        </w:drawing>
      </w:r>
    </w:p>
    <w:p w:rsidR="00AF134F" w:rsidRDefault="00AF134F" w:rsidP="00AF134F">
      <w:pPr>
        <w:rPr>
          <w:color w:val="38761D"/>
        </w:rPr>
      </w:pPr>
      <w:r>
        <w:rPr>
          <w:rFonts w:ascii="Arial Unicode MS" w:eastAsia="Arial Unicode MS" w:hAnsi="Arial Unicode MS" w:cs="Arial Unicode MS"/>
          <w:color w:val="38761D"/>
        </w:rPr>
        <w:t>Replace the above image with your own mock [ click on the above image, then navigate to Insert → Image… ]</w:t>
      </w:r>
    </w:p>
    <w:p w:rsidR="00AF134F" w:rsidRDefault="00AF134F" w:rsidP="00AF134F">
      <w:pPr>
        <w:rPr>
          <w:color w:val="1155CC"/>
        </w:rPr>
      </w:pPr>
      <w:r>
        <w:rPr>
          <w:color w:val="38761D"/>
        </w:rPr>
        <w:t>Provide descriptive text for each screen</w:t>
      </w:r>
    </w:p>
    <w:p w:rsidR="000D57F9" w:rsidRDefault="000D57F9"/>
    <w:p w:rsidR="00AF134F" w:rsidRDefault="00AF134F"/>
    <w:p w:rsidR="00AF134F" w:rsidRDefault="00AF134F"/>
    <w:p w:rsidR="00AF134F" w:rsidRDefault="00AF134F"/>
    <w:p w:rsidR="00AF134F" w:rsidRDefault="00AF134F"/>
    <w:p w:rsidR="00AF134F" w:rsidRDefault="00AF134F"/>
    <w:p w:rsidR="00AF134F" w:rsidRDefault="00AF134F"/>
    <w:p w:rsidR="00AF134F" w:rsidRDefault="00AF134F"/>
    <w:p w:rsidR="00AF134F" w:rsidRDefault="00AF134F"/>
    <w:p w:rsidR="00AF134F" w:rsidRDefault="00AF134F"/>
    <w:p w:rsidR="00AF134F" w:rsidRDefault="00AF134F" w:rsidP="00AF134F">
      <w:pPr>
        <w:pStyle w:val="Heading2"/>
        <w:rPr>
          <w:lang w:val="en-US"/>
        </w:rPr>
      </w:pPr>
      <w:r>
        <w:rPr>
          <w:lang w:val="en-US"/>
        </w:rPr>
        <w:t xml:space="preserve">Add </w:t>
      </w:r>
      <w:r>
        <w:rPr>
          <w:lang w:val="en-US"/>
        </w:rPr>
        <w:t>Expense</w:t>
      </w:r>
      <w:r>
        <w:rPr>
          <w:lang w:val="en-US"/>
        </w:rPr>
        <w:t xml:space="preserve"> Screen</w:t>
      </w:r>
    </w:p>
    <w:p w:rsidR="00AF134F" w:rsidRPr="00AF134F" w:rsidRDefault="00AF134F" w:rsidP="00AF134F">
      <w:pPr>
        <w:rPr>
          <w:lang w:val="en-US"/>
        </w:rPr>
      </w:pPr>
    </w:p>
    <w:p w:rsidR="00AF134F" w:rsidRDefault="00AF134F" w:rsidP="00AF134F">
      <w:r>
        <w:rPr>
          <w:noProof/>
          <w:lang w:val="en-US"/>
        </w:rPr>
        <w:drawing>
          <wp:inline distT="114300" distB="114300" distL="114300" distR="114300" wp14:anchorId="7FF547F1" wp14:editId="7FD5F783">
            <wp:extent cx="1720980" cy="3019425"/>
            <wp:effectExtent l="0" t="0" r="0" b="0"/>
            <wp:docPr id="19" name="image1.png"/>
            <wp:cNvGraphicFramePr/>
            <a:graphic xmlns:a="http://schemas.openxmlformats.org/drawingml/2006/main">
              <a:graphicData uri="http://schemas.openxmlformats.org/drawingml/2006/picture">
                <pic:pic xmlns:pic="http://schemas.openxmlformats.org/drawingml/2006/picture">
                  <pic:nvPicPr>
                    <pic:cNvPr id="7" name="image1.png" descr="p0-screen.png"/>
                    <pic:cNvPicPr preferRelativeResize="0"/>
                  </pic:nvPicPr>
                  <pic:blipFill>
                    <a:blip r:embed="rId12" cstate="print">
                      <a:extLst>
                        <a:ext uri="{28A0092B-C50C-407E-A947-70E740481C1C}">
                          <a14:useLocalDpi xmlns:a14="http://schemas.microsoft.com/office/drawing/2010/main" val="0"/>
                        </a:ext>
                      </a:extLst>
                    </a:blip>
                    <a:stretch>
                      <a:fillRect/>
                    </a:stretch>
                  </pic:blipFill>
                  <pic:spPr>
                    <a:xfrm>
                      <a:off x="0" y="0"/>
                      <a:ext cx="1720980" cy="3019425"/>
                    </a:xfrm>
                    <a:prstGeom prst="rect">
                      <a:avLst/>
                    </a:prstGeom>
                  </pic:spPr>
                </pic:pic>
              </a:graphicData>
            </a:graphic>
          </wp:inline>
        </w:drawing>
      </w:r>
      <w:r>
        <w:rPr>
          <w:noProof/>
          <w:lang w:val="en-US"/>
        </w:rPr>
        <w:t xml:space="preserve">           </w:t>
      </w:r>
      <w:r>
        <w:rPr>
          <w:noProof/>
          <w:lang w:val="en-US"/>
        </w:rPr>
        <w:drawing>
          <wp:inline distT="114300" distB="114300" distL="114300" distR="114300" wp14:anchorId="4E854C4F" wp14:editId="6ACD45F1">
            <wp:extent cx="1811435" cy="3019425"/>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7" name="image1.png" descr="p0-screen.png"/>
                    <pic:cNvPicPr preferRelativeResize="0"/>
                  </pic:nvPicPr>
                  <pic:blipFill>
                    <a:blip r:embed="rId14" cstate="print">
                      <a:extLst>
                        <a:ext uri="{28A0092B-C50C-407E-A947-70E740481C1C}">
                          <a14:useLocalDpi xmlns:a14="http://schemas.microsoft.com/office/drawing/2010/main" val="0"/>
                        </a:ext>
                      </a:extLst>
                    </a:blip>
                    <a:stretch>
                      <a:fillRect/>
                    </a:stretch>
                  </pic:blipFill>
                  <pic:spPr>
                    <a:xfrm>
                      <a:off x="0" y="0"/>
                      <a:ext cx="1811435" cy="3019425"/>
                    </a:xfrm>
                    <a:prstGeom prst="rect">
                      <a:avLst/>
                    </a:prstGeom>
                  </pic:spPr>
                </pic:pic>
              </a:graphicData>
            </a:graphic>
          </wp:inline>
        </w:drawing>
      </w:r>
    </w:p>
    <w:p w:rsidR="00AF134F" w:rsidRDefault="00AF134F" w:rsidP="00AF134F">
      <w:pPr>
        <w:rPr>
          <w:color w:val="38761D"/>
        </w:rPr>
      </w:pPr>
      <w:r>
        <w:rPr>
          <w:rFonts w:ascii="Arial Unicode MS" w:eastAsia="Arial Unicode MS" w:hAnsi="Arial Unicode MS" w:cs="Arial Unicode MS"/>
          <w:color w:val="38761D"/>
        </w:rPr>
        <w:t>Replace the above image with your own mock [ click on the above image, then navigate to Insert → Image… ]</w:t>
      </w:r>
    </w:p>
    <w:p w:rsidR="00AF134F" w:rsidRDefault="00AF134F" w:rsidP="00AF134F">
      <w:pPr>
        <w:rPr>
          <w:color w:val="1155CC"/>
        </w:rPr>
      </w:pPr>
      <w:r>
        <w:rPr>
          <w:color w:val="38761D"/>
        </w:rPr>
        <w:t>Provide descriptive text for each screen</w:t>
      </w:r>
    </w:p>
    <w:p w:rsidR="00AF134F" w:rsidRDefault="00AF134F" w:rsidP="00AF134F"/>
    <w:p w:rsidR="00AF134F" w:rsidRDefault="00AF134F" w:rsidP="00AF134F"/>
    <w:p w:rsidR="00AF134F" w:rsidRDefault="00AF134F" w:rsidP="00AF134F"/>
    <w:p w:rsidR="00AF134F" w:rsidRDefault="00AF134F" w:rsidP="00AF134F"/>
    <w:p w:rsidR="00AF134F" w:rsidRDefault="00AF134F" w:rsidP="00AF134F"/>
    <w:p w:rsidR="00AF134F" w:rsidRDefault="00AF134F" w:rsidP="00AF134F"/>
    <w:p w:rsidR="00AF134F" w:rsidRDefault="00AF134F" w:rsidP="00AF134F"/>
    <w:p w:rsidR="00AF134F" w:rsidRDefault="00AF134F" w:rsidP="00AF134F"/>
    <w:p w:rsidR="00AF134F" w:rsidRDefault="00AF134F" w:rsidP="00AF134F"/>
    <w:p w:rsidR="00AF134F" w:rsidRDefault="00AF134F" w:rsidP="00AF134F"/>
    <w:p w:rsidR="00AF134F" w:rsidRDefault="00AF134F" w:rsidP="00AF134F"/>
    <w:p w:rsidR="00AF134F" w:rsidRDefault="00AF134F" w:rsidP="00AF134F"/>
    <w:p w:rsidR="00AF134F" w:rsidRDefault="00AF134F" w:rsidP="00AF134F"/>
    <w:p w:rsidR="00AF134F" w:rsidRDefault="00AF134F" w:rsidP="00AF134F">
      <w:pPr>
        <w:pStyle w:val="Heading2"/>
        <w:rPr>
          <w:lang w:val="en-US"/>
        </w:rPr>
      </w:pPr>
      <w:r>
        <w:rPr>
          <w:lang w:val="en-US"/>
        </w:rPr>
        <w:t xml:space="preserve">Choose Date Range </w:t>
      </w:r>
      <w:r>
        <w:rPr>
          <w:lang w:val="en-US"/>
        </w:rPr>
        <w:t>Screen</w:t>
      </w:r>
    </w:p>
    <w:p w:rsidR="00AF134F" w:rsidRPr="00AF134F" w:rsidRDefault="00AF134F" w:rsidP="00AF134F">
      <w:pPr>
        <w:rPr>
          <w:lang w:val="en-US"/>
        </w:rPr>
      </w:pPr>
    </w:p>
    <w:p w:rsidR="00AF134F" w:rsidRDefault="00AF134F" w:rsidP="00AF134F">
      <w:r>
        <w:rPr>
          <w:noProof/>
          <w:lang w:val="en-US"/>
        </w:rPr>
        <w:drawing>
          <wp:inline distT="114300" distB="114300" distL="114300" distR="114300" wp14:anchorId="7FF547F1" wp14:editId="7FD5F783">
            <wp:extent cx="1720980" cy="3019425"/>
            <wp:effectExtent l="0" t="0" r="0" b="0"/>
            <wp:docPr id="21" name="image1.png"/>
            <wp:cNvGraphicFramePr/>
            <a:graphic xmlns:a="http://schemas.openxmlformats.org/drawingml/2006/main">
              <a:graphicData uri="http://schemas.openxmlformats.org/drawingml/2006/picture">
                <pic:pic xmlns:pic="http://schemas.openxmlformats.org/drawingml/2006/picture">
                  <pic:nvPicPr>
                    <pic:cNvPr id="7" name="image1.png" descr="p0-screen.png"/>
                    <pic:cNvPicPr preferRelativeResize="0"/>
                  </pic:nvPicPr>
                  <pic:blipFill>
                    <a:blip r:embed="rId12" cstate="print">
                      <a:extLst>
                        <a:ext uri="{28A0092B-C50C-407E-A947-70E740481C1C}">
                          <a14:useLocalDpi xmlns:a14="http://schemas.microsoft.com/office/drawing/2010/main" val="0"/>
                        </a:ext>
                      </a:extLst>
                    </a:blip>
                    <a:stretch>
                      <a:fillRect/>
                    </a:stretch>
                  </pic:blipFill>
                  <pic:spPr>
                    <a:xfrm>
                      <a:off x="0" y="0"/>
                      <a:ext cx="1720980" cy="3019425"/>
                    </a:xfrm>
                    <a:prstGeom prst="rect">
                      <a:avLst/>
                    </a:prstGeom>
                  </pic:spPr>
                </pic:pic>
              </a:graphicData>
            </a:graphic>
          </wp:inline>
        </w:drawing>
      </w:r>
      <w:r>
        <w:rPr>
          <w:noProof/>
          <w:lang w:val="en-US"/>
        </w:rPr>
        <w:t xml:space="preserve">           </w:t>
      </w:r>
      <w:r>
        <w:rPr>
          <w:noProof/>
          <w:lang w:val="en-US"/>
        </w:rPr>
        <w:drawing>
          <wp:inline distT="114300" distB="114300" distL="114300" distR="114300" wp14:anchorId="4E854C4F" wp14:editId="6ACD45F1">
            <wp:extent cx="1822032" cy="2916295"/>
            <wp:effectExtent l="0" t="0" r="6985" b="0"/>
            <wp:docPr id="22" name="image1.png"/>
            <wp:cNvGraphicFramePr/>
            <a:graphic xmlns:a="http://schemas.openxmlformats.org/drawingml/2006/main">
              <a:graphicData uri="http://schemas.openxmlformats.org/drawingml/2006/picture">
                <pic:pic xmlns:pic="http://schemas.openxmlformats.org/drawingml/2006/picture">
                  <pic:nvPicPr>
                    <pic:cNvPr id="7" name="image1.png" descr="p0-screen.png"/>
                    <pic:cNvPicPr preferRelativeResize="0"/>
                  </pic:nvPicPr>
                  <pic:blipFill>
                    <a:blip r:embed="rId15" cstate="print">
                      <a:extLst>
                        <a:ext uri="{28A0092B-C50C-407E-A947-70E740481C1C}">
                          <a14:useLocalDpi xmlns:a14="http://schemas.microsoft.com/office/drawing/2010/main" val="0"/>
                        </a:ext>
                      </a:extLst>
                    </a:blip>
                    <a:stretch>
                      <a:fillRect/>
                    </a:stretch>
                  </pic:blipFill>
                  <pic:spPr>
                    <a:xfrm>
                      <a:off x="0" y="0"/>
                      <a:ext cx="1822032" cy="2916295"/>
                    </a:xfrm>
                    <a:prstGeom prst="rect">
                      <a:avLst/>
                    </a:prstGeom>
                  </pic:spPr>
                </pic:pic>
              </a:graphicData>
            </a:graphic>
          </wp:inline>
        </w:drawing>
      </w:r>
    </w:p>
    <w:p w:rsidR="00AF134F" w:rsidRDefault="00AF134F" w:rsidP="00AF134F">
      <w:pPr>
        <w:rPr>
          <w:color w:val="38761D"/>
        </w:rPr>
      </w:pPr>
      <w:r>
        <w:rPr>
          <w:rFonts w:ascii="Arial Unicode MS" w:eastAsia="Arial Unicode MS" w:hAnsi="Arial Unicode MS" w:cs="Arial Unicode MS"/>
          <w:color w:val="38761D"/>
        </w:rPr>
        <w:t>Replace the above image with your own mock [ click on the above image, then navigate to Insert → Image… ]</w:t>
      </w:r>
    </w:p>
    <w:p w:rsidR="00AF134F" w:rsidRDefault="00AF134F" w:rsidP="00AF134F">
      <w:pPr>
        <w:rPr>
          <w:color w:val="1155CC"/>
        </w:rPr>
      </w:pPr>
      <w:r>
        <w:rPr>
          <w:color w:val="38761D"/>
        </w:rPr>
        <w:t>Provide descriptive text for each screen</w:t>
      </w:r>
    </w:p>
    <w:p w:rsidR="00AF134F" w:rsidRDefault="00AF134F" w:rsidP="00AF134F"/>
    <w:p w:rsidR="00AF134F" w:rsidRDefault="00AF134F" w:rsidP="00AF134F"/>
    <w:p w:rsidR="00AF134F" w:rsidRDefault="00AF134F"/>
    <w:p w:rsidR="000D57F9" w:rsidRDefault="00E55825">
      <w:pPr>
        <w:pStyle w:val="Heading2"/>
        <w:rPr>
          <w:lang w:val="en-US"/>
        </w:rPr>
      </w:pPr>
      <w:r>
        <w:rPr>
          <w:lang w:val="en-US"/>
        </w:rPr>
        <w:lastRenderedPageBreak/>
        <w:t>All Transactions</w:t>
      </w:r>
      <w:r w:rsidR="000A0CD5">
        <w:rPr>
          <w:lang w:val="en-US"/>
        </w:rPr>
        <w:t xml:space="preserve"> Screen</w:t>
      </w:r>
    </w:p>
    <w:p w:rsidR="000D57F9" w:rsidRDefault="000A0CD5">
      <w:r>
        <w:rPr>
          <w:noProof/>
          <w:lang w:val="en-US"/>
        </w:rPr>
        <w:drawing>
          <wp:inline distT="114300" distB="114300" distL="114300" distR="114300">
            <wp:extent cx="1905000" cy="2790294"/>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4" name="image1.png" descr="p0-screen.png"/>
                    <pic:cNvPicPr preferRelativeResize="0"/>
                  </pic:nvPicPr>
                  <pic:blipFill>
                    <a:blip r:embed="rId16" cstate="print">
                      <a:extLst>
                        <a:ext uri="{28A0092B-C50C-407E-A947-70E740481C1C}">
                          <a14:useLocalDpi xmlns:a14="http://schemas.microsoft.com/office/drawing/2010/main" val="0"/>
                        </a:ext>
                      </a:extLst>
                    </a:blip>
                    <a:stretch>
                      <a:fillRect/>
                    </a:stretch>
                  </pic:blipFill>
                  <pic:spPr>
                    <a:xfrm>
                      <a:off x="0" y="0"/>
                      <a:ext cx="1905000" cy="2790294"/>
                    </a:xfrm>
                    <a:prstGeom prst="rect">
                      <a:avLst/>
                    </a:prstGeom>
                  </pic:spPr>
                </pic:pic>
              </a:graphicData>
            </a:graphic>
          </wp:inline>
        </w:drawing>
      </w:r>
    </w:p>
    <w:p w:rsidR="000D57F9" w:rsidRDefault="000A0CD5">
      <w:pPr>
        <w:rPr>
          <w:color w:val="38761D"/>
        </w:rPr>
      </w:pPr>
      <w:r>
        <w:rPr>
          <w:rFonts w:ascii="Arial Unicode MS" w:eastAsia="Arial Unicode MS" w:hAnsi="Arial Unicode MS" w:cs="Arial Unicode MS"/>
          <w:color w:val="38761D"/>
        </w:rPr>
        <w:t>Replace the above image with your own mock [ click on the above image, then navigate to Insert → Image… ]</w:t>
      </w:r>
    </w:p>
    <w:p w:rsidR="000D57F9" w:rsidRDefault="000A0CD5">
      <w:pPr>
        <w:rPr>
          <w:color w:val="38761D"/>
        </w:rPr>
      </w:pPr>
      <w:r>
        <w:rPr>
          <w:color w:val="38761D"/>
        </w:rPr>
        <w:t xml:space="preserve">Provide descriptive text for each screen </w:t>
      </w:r>
    </w:p>
    <w:p w:rsidR="000D57F9" w:rsidRDefault="00E55825">
      <w:pPr>
        <w:pStyle w:val="Heading2"/>
      </w:pPr>
      <w:r>
        <w:rPr>
          <w:lang w:val="en-US"/>
        </w:rPr>
        <w:t>Categories</w:t>
      </w:r>
      <w:r w:rsidR="000A0CD5">
        <w:rPr>
          <w:lang w:val="en-US"/>
        </w:rPr>
        <w:t xml:space="preserve"> </w:t>
      </w:r>
      <w:r w:rsidR="000A0CD5">
        <w:t>Screen</w:t>
      </w:r>
    </w:p>
    <w:p w:rsidR="000D57F9" w:rsidRDefault="00AF134F">
      <w:r>
        <w:rPr>
          <w:noProof/>
          <w:lang w:val="en-US"/>
        </w:rPr>
        <w:drawing>
          <wp:inline distT="114300" distB="114300" distL="114300" distR="114300" wp14:anchorId="61E142DE" wp14:editId="19CF1F4F">
            <wp:extent cx="1904808" cy="2936875"/>
            <wp:effectExtent l="0" t="0" r="635" b="0"/>
            <wp:docPr id="23" name="image1.png"/>
            <wp:cNvGraphicFramePr/>
            <a:graphic xmlns:a="http://schemas.openxmlformats.org/drawingml/2006/main">
              <a:graphicData uri="http://schemas.openxmlformats.org/drawingml/2006/picture">
                <pic:pic xmlns:pic="http://schemas.openxmlformats.org/drawingml/2006/picture">
                  <pic:nvPicPr>
                    <pic:cNvPr id="5" name="image1.png" descr="p0-screen.png"/>
                    <pic:cNvPicPr preferRelativeResize="0"/>
                  </pic:nvPicPr>
                  <pic:blipFill>
                    <a:blip r:embed="rId17" cstate="print">
                      <a:extLst>
                        <a:ext uri="{28A0092B-C50C-407E-A947-70E740481C1C}">
                          <a14:useLocalDpi xmlns:a14="http://schemas.microsoft.com/office/drawing/2010/main" val="0"/>
                        </a:ext>
                      </a:extLst>
                    </a:blip>
                    <a:stretch>
                      <a:fillRect/>
                    </a:stretch>
                  </pic:blipFill>
                  <pic:spPr>
                    <a:xfrm>
                      <a:off x="0" y="0"/>
                      <a:ext cx="1909880" cy="2944695"/>
                    </a:xfrm>
                    <a:prstGeom prst="rect">
                      <a:avLst/>
                    </a:prstGeom>
                  </pic:spPr>
                </pic:pic>
              </a:graphicData>
            </a:graphic>
          </wp:inline>
        </w:drawing>
      </w:r>
      <w:r>
        <w:rPr>
          <w:noProof/>
          <w:lang w:val="en-US"/>
        </w:rPr>
        <w:t xml:space="preserve">                    </w:t>
      </w:r>
      <w:r w:rsidR="000A0CD5">
        <w:rPr>
          <w:noProof/>
          <w:lang w:val="en-US"/>
        </w:rPr>
        <w:drawing>
          <wp:inline distT="114300" distB="114300" distL="114300" distR="114300">
            <wp:extent cx="1905000" cy="2961619"/>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5" name="image1.png" descr="p0-screen.png"/>
                    <pic:cNvPicPr preferRelativeResize="0"/>
                  </pic:nvPicPr>
                  <pic:blipFill>
                    <a:blip r:embed="rId18" cstate="print">
                      <a:extLst>
                        <a:ext uri="{28A0092B-C50C-407E-A947-70E740481C1C}">
                          <a14:useLocalDpi xmlns:a14="http://schemas.microsoft.com/office/drawing/2010/main" val="0"/>
                        </a:ext>
                      </a:extLst>
                    </a:blip>
                    <a:stretch>
                      <a:fillRect/>
                    </a:stretch>
                  </pic:blipFill>
                  <pic:spPr>
                    <a:xfrm>
                      <a:off x="0" y="0"/>
                      <a:ext cx="1905000" cy="2961619"/>
                    </a:xfrm>
                    <a:prstGeom prst="rect">
                      <a:avLst/>
                    </a:prstGeom>
                  </pic:spPr>
                </pic:pic>
              </a:graphicData>
            </a:graphic>
          </wp:inline>
        </w:drawing>
      </w:r>
    </w:p>
    <w:p w:rsidR="000D57F9" w:rsidRDefault="000A0CD5">
      <w:pPr>
        <w:rPr>
          <w:color w:val="38761D"/>
        </w:rPr>
      </w:pPr>
      <w:r>
        <w:rPr>
          <w:rFonts w:ascii="Arial Unicode MS" w:eastAsia="Arial Unicode MS" w:hAnsi="Arial Unicode MS" w:cs="Arial Unicode MS"/>
          <w:color w:val="38761D"/>
        </w:rPr>
        <w:t>Replace the above image with your own mock [ click on the above image, then navigate to Insert → Image… ]</w:t>
      </w:r>
    </w:p>
    <w:p w:rsidR="000D57F9" w:rsidRDefault="000A0CD5">
      <w:pPr>
        <w:rPr>
          <w:color w:val="38761D"/>
        </w:rPr>
      </w:pPr>
      <w:r>
        <w:rPr>
          <w:color w:val="38761D"/>
        </w:rPr>
        <w:t xml:space="preserve">Provide descriptive text for each screen </w:t>
      </w:r>
    </w:p>
    <w:p w:rsidR="000D57F9" w:rsidRDefault="000D57F9">
      <w:pPr>
        <w:rPr>
          <w:color w:val="1155CC"/>
        </w:rPr>
      </w:pPr>
    </w:p>
    <w:p w:rsidR="000D57F9" w:rsidRDefault="000D57F9"/>
    <w:p w:rsidR="000D57F9" w:rsidRDefault="00E55825">
      <w:pPr>
        <w:pStyle w:val="Heading2"/>
        <w:rPr>
          <w:lang w:val="en-US"/>
        </w:rPr>
      </w:pPr>
      <w:r>
        <w:rPr>
          <w:lang w:val="en-US"/>
        </w:rPr>
        <w:t>Settings</w:t>
      </w:r>
      <w:r w:rsidR="000A0CD5">
        <w:rPr>
          <w:lang w:val="en-US"/>
        </w:rPr>
        <w:t xml:space="preserve"> Screen</w:t>
      </w:r>
    </w:p>
    <w:p w:rsidR="000D57F9" w:rsidRDefault="000A0CD5">
      <w:r>
        <w:rPr>
          <w:noProof/>
          <w:lang w:val="en-US"/>
        </w:rPr>
        <w:drawing>
          <wp:inline distT="114300" distB="114300" distL="114300" distR="114300">
            <wp:extent cx="1905000" cy="2981551"/>
            <wp:effectExtent l="0" t="0" r="0" b="9525"/>
            <wp:docPr id="6" name="image1.png"/>
            <wp:cNvGraphicFramePr/>
            <a:graphic xmlns:a="http://schemas.openxmlformats.org/drawingml/2006/main">
              <a:graphicData uri="http://schemas.openxmlformats.org/drawingml/2006/picture">
                <pic:pic xmlns:pic="http://schemas.openxmlformats.org/drawingml/2006/picture">
                  <pic:nvPicPr>
                    <pic:cNvPr id="6" name="image1.png" descr="p0-screen.png"/>
                    <pic:cNvPicPr preferRelativeResize="0"/>
                  </pic:nvPicPr>
                  <pic:blipFill>
                    <a:blip r:embed="rId19" cstate="print">
                      <a:extLst>
                        <a:ext uri="{28A0092B-C50C-407E-A947-70E740481C1C}">
                          <a14:useLocalDpi xmlns:a14="http://schemas.microsoft.com/office/drawing/2010/main" val="0"/>
                        </a:ext>
                      </a:extLst>
                    </a:blip>
                    <a:stretch>
                      <a:fillRect/>
                    </a:stretch>
                  </pic:blipFill>
                  <pic:spPr>
                    <a:xfrm>
                      <a:off x="0" y="0"/>
                      <a:ext cx="1905000" cy="2981551"/>
                    </a:xfrm>
                    <a:prstGeom prst="rect">
                      <a:avLst/>
                    </a:prstGeom>
                  </pic:spPr>
                </pic:pic>
              </a:graphicData>
            </a:graphic>
          </wp:inline>
        </w:drawing>
      </w:r>
    </w:p>
    <w:p w:rsidR="000D57F9" w:rsidRDefault="000A0CD5">
      <w:pPr>
        <w:rPr>
          <w:color w:val="38761D"/>
        </w:rPr>
      </w:pPr>
      <w:r>
        <w:rPr>
          <w:rFonts w:ascii="Arial Unicode MS" w:eastAsia="Arial Unicode MS" w:hAnsi="Arial Unicode MS" w:cs="Arial Unicode MS"/>
          <w:color w:val="38761D"/>
        </w:rPr>
        <w:t>Replace the above image with your own mock [ click on the above image, then navigate to Insert → Image… ]</w:t>
      </w:r>
    </w:p>
    <w:p w:rsidR="000D57F9" w:rsidRDefault="000A0CD5">
      <w:pPr>
        <w:rPr>
          <w:color w:val="38761D"/>
        </w:rPr>
      </w:pPr>
      <w:r>
        <w:rPr>
          <w:color w:val="38761D"/>
        </w:rPr>
        <w:t xml:space="preserve">Provide descriptive text for each screen </w:t>
      </w:r>
    </w:p>
    <w:p w:rsidR="000D57F9" w:rsidRDefault="00D1218B">
      <w:pPr>
        <w:pStyle w:val="Heading2"/>
      </w:pPr>
      <w:r>
        <w:rPr>
          <w:lang w:val="en-US"/>
        </w:rPr>
        <w:t>Widget Screen</w:t>
      </w:r>
    </w:p>
    <w:p w:rsidR="000D57F9" w:rsidRDefault="000A0CD5">
      <w:r>
        <w:rPr>
          <w:noProof/>
          <w:lang w:val="en-US"/>
        </w:rPr>
        <w:drawing>
          <wp:inline distT="114300" distB="114300" distL="114300" distR="114300">
            <wp:extent cx="1798492" cy="3019425"/>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7" name="image1.png" descr="p0-screen.png"/>
                    <pic:cNvPicPr preferRelativeResize="0"/>
                  </pic:nvPicPr>
                  <pic:blipFill>
                    <a:blip r:embed="rId20" cstate="print">
                      <a:extLst>
                        <a:ext uri="{28A0092B-C50C-407E-A947-70E740481C1C}">
                          <a14:useLocalDpi xmlns:a14="http://schemas.microsoft.com/office/drawing/2010/main" val="0"/>
                        </a:ext>
                      </a:extLst>
                    </a:blip>
                    <a:stretch>
                      <a:fillRect/>
                    </a:stretch>
                  </pic:blipFill>
                  <pic:spPr>
                    <a:xfrm>
                      <a:off x="0" y="0"/>
                      <a:ext cx="1798492" cy="3019425"/>
                    </a:xfrm>
                    <a:prstGeom prst="rect">
                      <a:avLst/>
                    </a:prstGeom>
                  </pic:spPr>
                </pic:pic>
              </a:graphicData>
            </a:graphic>
          </wp:inline>
        </w:drawing>
      </w:r>
    </w:p>
    <w:p w:rsidR="000D57F9" w:rsidRDefault="000A0CD5">
      <w:pPr>
        <w:rPr>
          <w:color w:val="38761D"/>
        </w:rPr>
      </w:pPr>
      <w:r>
        <w:rPr>
          <w:rFonts w:ascii="Arial Unicode MS" w:eastAsia="Arial Unicode MS" w:hAnsi="Arial Unicode MS" w:cs="Arial Unicode MS"/>
          <w:color w:val="38761D"/>
        </w:rPr>
        <w:t>Replace the above image with your own mock [ click on the above image, then navigate to Insert → Image… ]</w:t>
      </w:r>
    </w:p>
    <w:p w:rsidR="000D57F9" w:rsidRDefault="000A0CD5">
      <w:pPr>
        <w:rPr>
          <w:color w:val="38761D"/>
        </w:rPr>
      </w:pPr>
      <w:r>
        <w:rPr>
          <w:color w:val="38761D"/>
        </w:rPr>
        <w:lastRenderedPageBreak/>
        <w:t xml:space="preserve">Provide descriptive text for each screen </w:t>
      </w:r>
    </w:p>
    <w:p w:rsidR="000D57F9" w:rsidRDefault="000D57F9">
      <w:pPr>
        <w:rPr>
          <w:color w:val="1155CC"/>
        </w:rPr>
      </w:pPr>
    </w:p>
    <w:p w:rsidR="000D57F9" w:rsidRDefault="000D57F9"/>
    <w:p w:rsidR="000D57F9" w:rsidRDefault="000A0CD5">
      <w:pPr>
        <w:pStyle w:val="Heading2"/>
        <w:rPr>
          <w:lang w:val="en-US"/>
        </w:rPr>
      </w:pPr>
      <w:r>
        <w:rPr>
          <w:lang w:val="en-US"/>
        </w:rPr>
        <w:t>Signup Screen</w:t>
      </w:r>
    </w:p>
    <w:p w:rsidR="000D57F9" w:rsidRDefault="000A0CD5">
      <w:r>
        <w:rPr>
          <w:noProof/>
          <w:lang w:val="en-US"/>
        </w:rPr>
        <w:drawing>
          <wp:inline distT="114300" distB="114300" distL="114300" distR="114300">
            <wp:extent cx="1905000" cy="3019425"/>
            <wp:effectExtent l="0" t="0" r="0" b="9525"/>
            <wp:docPr id="8" name="image1.png" descr="p0-screen.png"/>
            <wp:cNvGraphicFramePr/>
            <a:graphic xmlns:a="http://schemas.openxmlformats.org/drawingml/2006/main">
              <a:graphicData uri="http://schemas.openxmlformats.org/drawingml/2006/picture">
                <pic:pic xmlns:pic="http://schemas.openxmlformats.org/drawingml/2006/picture">
                  <pic:nvPicPr>
                    <pic:cNvPr id="8" name="image1.png" descr="p0-screen.png"/>
                    <pic:cNvPicPr preferRelativeResize="0"/>
                  </pic:nvPicPr>
                  <pic:blipFill>
                    <a:blip r:embed="rId21"/>
                    <a:srcRect/>
                    <a:stretch>
                      <a:fillRect/>
                    </a:stretch>
                  </pic:blipFill>
                  <pic:spPr>
                    <a:xfrm>
                      <a:off x="0" y="0"/>
                      <a:ext cx="1905000" cy="3019425"/>
                    </a:xfrm>
                    <a:prstGeom prst="rect">
                      <a:avLst/>
                    </a:prstGeom>
                  </pic:spPr>
                </pic:pic>
              </a:graphicData>
            </a:graphic>
          </wp:inline>
        </w:drawing>
      </w:r>
    </w:p>
    <w:p w:rsidR="000D57F9" w:rsidRDefault="000A0CD5">
      <w:pPr>
        <w:rPr>
          <w:color w:val="38761D"/>
        </w:rPr>
      </w:pPr>
      <w:r>
        <w:rPr>
          <w:rFonts w:ascii="Arial Unicode MS" w:eastAsia="Arial Unicode MS" w:hAnsi="Arial Unicode MS" w:cs="Arial Unicode MS"/>
          <w:color w:val="38761D"/>
        </w:rPr>
        <w:t>Replace the above image with your own mock [ click on the above image, then navigate to Insert → Image… ]</w:t>
      </w:r>
    </w:p>
    <w:p w:rsidR="000D57F9" w:rsidRDefault="000A0CD5">
      <w:pPr>
        <w:rPr>
          <w:color w:val="38761D"/>
        </w:rPr>
      </w:pPr>
      <w:r>
        <w:rPr>
          <w:color w:val="38761D"/>
        </w:rPr>
        <w:t xml:space="preserve">Provide descriptive text for each screen </w:t>
      </w:r>
    </w:p>
    <w:p w:rsidR="000D57F9" w:rsidRDefault="000A0CD5">
      <w:pPr>
        <w:rPr>
          <w:color w:val="1155CC"/>
        </w:rPr>
      </w:pPr>
      <w:r>
        <w:t xml:space="preserve">Add as many screens as you need to portray your app’s UI flow. </w:t>
      </w:r>
    </w:p>
    <w:p w:rsidR="000D57F9" w:rsidRDefault="000D57F9">
      <w:pPr>
        <w:rPr>
          <w:color w:val="1155CC"/>
        </w:rPr>
      </w:pPr>
    </w:p>
    <w:p w:rsidR="000D57F9" w:rsidRDefault="000A0CD5">
      <w:pPr>
        <w:pStyle w:val="Heading1"/>
      </w:pPr>
      <w:bookmarkStart w:id="8" w:name="_gvcvmae8jn8u" w:colFirst="0" w:colLast="0"/>
      <w:bookmarkEnd w:id="8"/>
      <w:r>
        <w:t>Key Considerations</w:t>
      </w:r>
    </w:p>
    <w:p w:rsidR="000D57F9" w:rsidRDefault="000D57F9"/>
    <w:p w:rsidR="000D57F9" w:rsidRDefault="000A0CD5">
      <w:pPr>
        <w:pStyle w:val="Heading3"/>
      </w:pPr>
      <w:bookmarkStart w:id="9" w:name="_v8my7nhtvz0m" w:colFirst="0" w:colLast="0"/>
      <w:bookmarkEnd w:id="9"/>
      <w:r>
        <w:t xml:space="preserve">How will your app handle data persistence? </w:t>
      </w:r>
    </w:p>
    <w:p w:rsidR="000D57F9" w:rsidRDefault="000D57F9">
      <w:pPr>
        <w:rPr>
          <w:color w:val="1155CC"/>
        </w:rPr>
      </w:pPr>
    </w:p>
    <w:p w:rsidR="000D57F9" w:rsidRDefault="000A0CD5">
      <w:pPr>
        <w:rPr>
          <w:color w:val="38761D"/>
          <w:lang w:val="en-US"/>
        </w:rPr>
      </w:pPr>
      <w:r>
        <w:rPr>
          <w:color w:val="38761D"/>
          <w:lang w:val="en-US"/>
        </w:rPr>
        <w:t xml:space="preserve">App handles the data using </w:t>
      </w:r>
      <w:r>
        <w:rPr>
          <w:color w:val="38761D"/>
        </w:rPr>
        <w:t>Firebase Realtime Databas</w:t>
      </w:r>
      <w:r>
        <w:rPr>
          <w:color w:val="38761D"/>
          <w:lang w:val="en-US"/>
        </w:rPr>
        <w:t>e.</w:t>
      </w:r>
    </w:p>
    <w:p w:rsidR="000D57F9" w:rsidRDefault="000D57F9"/>
    <w:p w:rsidR="000D57F9" w:rsidRDefault="000A0CD5">
      <w:pPr>
        <w:pStyle w:val="Heading3"/>
      </w:pPr>
      <w:bookmarkStart w:id="10" w:name="_gw69vjn1ico0" w:colFirst="0" w:colLast="0"/>
      <w:bookmarkEnd w:id="10"/>
      <w:r>
        <w:t>Describe any edge or corner cases in the UX.</w:t>
      </w:r>
    </w:p>
    <w:p w:rsidR="000D57F9" w:rsidRDefault="000D57F9"/>
    <w:p w:rsidR="000D57F9" w:rsidRDefault="000A0CD5">
      <w:pPr>
        <w:rPr>
          <w:color w:val="38761D"/>
          <w:lang w:val="en-US"/>
        </w:rPr>
      </w:pPr>
      <w:r>
        <w:rPr>
          <w:color w:val="38761D"/>
          <w:lang w:val="en-US"/>
        </w:rPr>
        <w:t>Swipe items to delete</w:t>
      </w:r>
    </w:p>
    <w:p w:rsidR="000D57F9" w:rsidRDefault="000A0CD5">
      <w:pPr>
        <w:rPr>
          <w:color w:val="38761D"/>
          <w:lang w:val="en-US"/>
        </w:rPr>
      </w:pPr>
      <w:r>
        <w:rPr>
          <w:color w:val="38761D"/>
          <w:lang w:val="en-US"/>
        </w:rPr>
        <w:t>Navigation Drawer is only available on Overview Activity</w:t>
      </w:r>
    </w:p>
    <w:p w:rsidR="000D57F9" w:rsidRDefault="000D57F9">
      <w:pPr>
        <w:rPr>
          <w:color w:val="38761D"/>
          <w:lang w:val="en-US"/>
        </w:rPr>
      </w:pPr>
    </w:p>
    <w:p w:rsidR="000D57F9" w:rsidRDefault="000A0CD5">
      <w:pPr>
        <w:pStyle w:val="Heading3"/>
      </w:pPr>
      <w:bookmarkStart w:id="11" w:name="_6yqqubmw5bs" w:colFirst="0" w:colLast="0"/>
      <w:bookmarkEnd w:id="11"/>
      <w:r>
        <w:t>Describe any libraries you’ll be using and share your reasoning for including them.</w:t>
      </w:r>
    </w:p>
    <w:p w:rsidR="000D57F9" w:rsidRDefault="000D57F9"/>
    <w:p w:rsidR="000D57F9" w:rsidRDefault="000A0CD5">
      <w:pPr>
        <w:rPr>
          <w:color w:val="38761D"/>
          <w:lang w:val="en-US"/>
        </w:rPr>
      </w:pPr>
      <w:r>
        <w:rPr>
          <w:color w:val="38761D"/>
          <w:lang w:val="en-US"/>
        </w:rPr>
        <w:t>Clans/FloatingActionButton :</w:t>
      </w:r>
    </w:p>
    <w:p w:rsidR="000D57F9" w:rsidRDefault="000A0CD5">
      <w:pPr>
        <w:rPr>
          <w:color w:val="38761D"/>
          <w:lang w:val="en-US"/>
        </w:rPr>
      </w:pPr>
      <w:r>
        <w:rPr>
          <w:color w:val="38761D"/>
          <w:lang w:val="en-US"/>
        </w:rPr>
        <w:t>This library is used for material floating action buttons for animations on it.</w:t>
      </w:r>
    </w:p>
    <w:p w:rsidR="000D57F9" w:rsidRDefault="000D57F9">
      <w:pPr>
        <w:rPr>
          <w:color w:val="38761D"/>
          <w:lang w:val="en-US"/>
        </w:rPr>
      </w:pPr>
    </w:p>
    <w:p w:rsidR="000D57F9" w:rsidRDefault="000A0CD5">
      <w:pPr>
        <w:rPr>
          <w:color w:val="38761D"/>
          <w:lang w:val="en-US"/>
        </w:rPr>
      </w:pPr>
      <w:r>
        <w:rPr>
          <w:color w:val="38761D"/>
          <w:lang w:val="en-US"/>
        </w:rPr>
        <w:t>Firebase Authentication :</w:t>
      </w:r>
    </w:p>
    <w:p w:rsidR="000D57F9" w:rsidRDefault="000A0CD5">
      <w:pPr>
        <w:rPr>
          <w:color w:val="38761D"/>
          <w:lang w:val="en-US"/>
        </w:rPr>
      </w:pPr>
      <w:r>
        <w:rPr>
          <w:color w:val="38761D"/>
          <w:lang w:val="en-US"/>
        </w:rPr>
        <w:t>This library is used for authenticating user while login and logout.</w:t>
      </w:r>
    </w:p>
    <w:p w:rsidR="000D57F9" w:rsidRDefault="000D57F9">
      <w:pPr>
        <w:rPr>
          <w:color w:val="38761D"/>
          <w:lang w:val="en-US"/>
        </w:rPr>
      </w:pPr>
    </w:p>
    <w:p w:rsidR="000D57F9" w:rsidRDefault="000A0CD5">
      <w:pPr>
        <w:rPr>
          <w:color w:val="38761D"/>
          <w:lang w:val="en-US"/>
        </w:rPr>
      </w:pPr>
      <w:r>
        <w:rPr>
          <w:color w:val="38761D"/>
          <w:lang w:val="en-US"/>
        </w:rPr>
        <w:t>Firebase Database :</w:t>
      </w:r>
    </w:p>
    <w:p w:rsidR="000D57F9" w:rsidRDefault="000A0CD5">
      <w:pPr>
        <w:rPr>
          <w:color w:val="38761D"/>
          <w:lang w:val="en-US"/>
        </w:rPr>
      </w:pPr>
      <w:r>
        <w:rPr>
          <w:color w:val="38761D"/>
          <w:lang w:val="en-US"/>
        </w:rPr>
        <w:t>This library is used for storing the data in a firebase realtime database in json format.</w:t>
      </w:r>
    </w:p>
    <w:p w:rsidR="000D57F9" w:rsidRDefault="000D57F9">
      <w:pPr>
        <w:rPr>
          <w:color w:val="38761D"/>
        </w:rPr>
      </w:pPr>
    </w:p>
    <w:p w:rsidR="000D57F9" w:rsidRDefault="000A0CD5">
      <w:pPr>
        <w:pStyle w:val="Heading3"/>
      </w:pPr>
      <w:bookmarkStart w:id="12" w:name="_qrxg682nywe6" w:colFirst="0" w:colLast="0"/>
      <w:bookmarkEnd w:id="12"/>
      <w:r>
        <w:t>Describe how you will implement Google Play Services or other external services.</w:t>
      </w:r>
    </w:p>
    <w:p w:rsidR="000D57F9" w:rsidRDefault="000D57F9"/>
    <w:p w:rsidR="000D57F9" w:rsidRDefault="000A0CD5">
      <w:pPr>
        <w:rPr>
          <w:color w:val="38761D"/>
        </w:rPr>
      </w:pPr>
      <w:r>
        <w:rPr>
          <w:color w:val="38761D"/>
        </w:rPr>
        <w:t>Describe which Services you will use and how.</w:t>
      </w:r>
    </w:p>
    <w:p w:rsidR="000D57F9" w:rsidRDefault="000D57F9">
      <w:pPr>
        <w:rPr>
          <w:color w:val="38761D"/>
        </w:rPr>
      </w:pPr>
    </w:p>
    <w:p w:rsidR="000D57F9" w:rsidRDefault="000D57F9"/>
    <w:p w:rsidR="000D57F9" w:rsidRDefault="000A0CD5">
      <w:pPr>
        <w:pStyle w:val="Heading1"/>
      </w:pPr>
      <w:bookmarkStart w:id="13" w:name="_v518bncmggeg" w:colFirst="0" w:colLast="0"/>
      <w:bookmarkEnd w:id="13"/>
      <w:r>
        <w:t>Next Steps: Required Tasks</w:t>
      </w:r>
    </w:p>
    <w:p w:rsidR="000D57F9" w:rsidRDefault="000D57F9"/>
    <w:p w:rsidR="000D57F9" w:rsidRDefault="000A0CD5">
      <w:r>
        <w:t>This is the section where you can take the main features of your app (declared above) and break them down into tangible technical tasks that you can complete one at a time until you have a finished app.</w:t>
      </w:r>
    </w:p>
    <w:p w:rsidR="000D57F9" w:rsidRDefault="000D57F9"/>
    <w:p w:rsidR="000D57F9" w:rsidRDefault="000A0CD5">
      <w:pPr>
        <w:pStyle w:val="Heading2"/>
      </w:pPr>
      <w:bookmarkStart w:id="14" w:name="_8oe8zpk3qsmp" w:colFirst="0" w:colLast="0"/>
      <w:bookmarkEnd w:id="14"/>
      <w:r>
        <w:t>Task 1: Project Setup</w:t>
      </w:r>
    </w:p>
    <w:p w:rsidR="000D57F9" w:rsidRDefault="000D57F9"/>
    <w:p w:rsidR="000D57F9" w:rsidRDefault="000A0CD5">
      <w:pPr>
        <w:numPr>
          <w:ilvl w:val="0"/>
          <w:numId w:val="2"/>
        </w:numPr>
        <w:rPr>
          <w:color w:val="38761D"/>
        </w:rPr>
      </w:pPr>
      <w:r>
        <w:rPr>
          <w:color w:val="38761D"/>
          <w:lang w:val="en-US"/>
        </w:rPr>
        <w:t>Create project BucksTrack in Android Studio</w:t>
      </w:r>
    </w:p>
    <w:p w:rsidR="000D57F9" w:rsidRDefault="000A0CD5">
      <w:pPr>
        <w:numPr>
          <w:ilvl w:val="0"/>
          <w:numId w:val="2"/>
        </w:numPr>
        <w:rPr>
          <w:color w:val="38761D"/>
        </w:rPr>
      </w:pPr>
      <w:r>
        <w:rPr>
          <w:color w:val="38761D"/>
          <w:lang w:val="en-US"/>
        </w:rPr>
        <w:t>Create required activities, fragments xml and java files</w:t>
      </w:r>
    </w:p>
    <w:p w:rsidR="000D57F9" w:rsidRDefault="000A0CD5">
      <w:pPr>
        <w:numPr>
          <w:ilvl w:val="0"/>
          <w:numId w:val="2"/>
        </w:numPr>
        <w:rPr>
          <w:color w:val="38761D"/>
        </w:rPr>
      </w:pPr>
      <w:r>
        <w:rPr>
          <w:color w:val="38761D"/>
          <w:lang w:val="en-US"/>
        </w:rPr>
        <w:t>Setup gradle dependencies using the stable version</w:t>
      </w:r>
    </w:p>
    <w:p w:rsidR="000D57F9" w:rsidRDefault="000A0CD5">
      <w:pPr>
        <w:numPr>
          <w:ilvl w:val="0"/>
          <w:numId w:val="2"/>
        </w:numPr>
        <w:rPr>
          <w:color w:val="38761D"/>
        </w:rPr>
      </w:pPr>
      <w:r>
        <w:rPr>
          <w:color w:val="38761D"/>
          <w:lang w:val="en-US"/>
        </w:rPr>
        <w:t>Configure the libraries used in the project</w:t>
      </w:r>
    </w:p>
    <w:p w:rsidR="000D57F9" w:rsidRDefault="000D57F9">
      <w:pPr>
        <w:rPr>
          <w:color w:val="38761D"/>
        </w:rPr>
      </w:pPr>
    </w:p>
    <w:p w:rsidR="000D57F9" w:rsidRDefault="000A0CD5">
      <w:pPr>
        <w:pStyle w:val="Heading2"/>
      </w:pPr>
      <w:r>
        <w:lastRenderedPageBreak/>
        <w:t xml:space="preserve">Task </w:t>
      </w:r>
      <w:r>
        <w:rPr>
          <w:lang w:val="en-US"/>
        </w:rPr>
        <w:t>2</w:t>
      </w:r>
      <w:r>
        <w:t>: Implement Firebase Auth and Database</w:t>
      </w:r>
    </w:p>
    <w:p w:rsidR="000D57F9" w:rsidRDefault="000D57F9"/>
    <w:p w:rsidR="000D57F9" w:rsidRDefault="000A0CD5">
      <w:pPr>
        <w:numPr>
          <w:ilvl w:val="0"/>
          <w:numId w:val="2"/>
        </w:numPr>
        <w:rPr>
          <w:color w:val="38761D"/>
        </w:rPr>
      </w:pPr>
      <w:r>
        <w:rPr>
          <w:color w:val="38761D"/>
          <w:lang w:val="en-US"/>
        </w:rPr>
        <w:t>Signin/Signup to Google Firebase Console and create the firebase android project there</w:t>
      </w:r>
    </w:p>
    <w:p w:rsidR="000D57F9" w:rsidRDefault="000A0CD5">
      <w:pPr>
        <w:numPr>
          <w:ilvl w:val="0"/>
          <w:numId w:val="2"/>
        </w:numPr>
        <w:rPr>
          <w:color w:val="38761D"/>
        </w:rPr>
      </w:pPr>
      <w:r>
        <w:rPr>
          <w:color w:val="38761D"/>
          <w:lang w:val="en-US"/>
        </w:rPr>
        <w:t>Register the app with firebase by submitting the SHA key and app ID</w:t>
      </w:r>
    </w:p>
    <w:p w:rsidR="000D57F9" w:rsidRDefault="000A0CD5">
      <w:pPr>
        <w:numPr>
          <w:ilvl w:val="0"/>
          <w:numId w:val="2"/>
        </w:numPr>
        <w:rPr>
          <w:color w:val="38761D"/>
        </w:rPr>
      </w:pPr>
      <w:r>
        <w:rPr>
          <w:color w:val="38761D"/>
          <w:lang w:val="en-US"/>
        </w:rPr>
        <w:t>Add firebase configuration file(google-services.json) and add google services plugin in build.gradle</w:t>
      </w:r>
    </w:p>
    <w:p w:rsidR="000D57F9" w:rsidRDefault="000A0CD5">
      <w:pPr>
        <w:numPr>
          <w:ilvl w:val="0"/>
          <w:numId w:val="2"/>
        </w:numPr>
        <w:rPr>
          <w:color w:val="38761D"/>
        </w:rPr>
      </w:pPr>
      <w:r>
        <w:rPr>
          <w:color w:val="38761D"/>
          <w:lang w:val="en-US"/>
        </w:rPr>
        <w:t>Add firebase SDKs firebase auth and firebase realtime database to the app gradle file</w:t>
      </w:r>
    </w:p>
    <w:p w:rsidR="000D57F9" w:rsidRDefault="000D57F9"/>
    <w:p w:rsidR="000D57F9" w:rsidRDefault="000A0CD5">
      <w:pPr>
        <w:pStyle w:val="Heading2"/>
      </w:pPr>
      <w:bookmarkStart w:id="15" w:name="_rzllsk6uqztx" w:colFirst="0" w:colLast="0"/>
      <w:bookmarkEnd w:id="15"/>
      <w:r>
        <w:t xml:space="preserve">Task </w:t>
      </w:r>
      <w:r>
        <w:rPr>
          <w:lang w:val="en-US"/>
        </w:rPr>
        <w:t>3</w:t>
      </w:r>
      <w:r>
        <w:t>: Implement UI for Each Activity and Fragment</w:t>
      </w:r>
    </w:p>
    <w:p w:rsidR="000D57F9" w:rsidRDefault="000D57F9"/>
    <w:p w:rsidR="000D57F9" w:rsidRDefault="000A0CD5">
      <w:pPr>
        <w:numPr>
          <w:ilvl w:val="0"/>
          <w:numId w:val="2"/>
        </w:numPr>
        <w:rPr>
          <w:color w:val="38761D"/>
        </w:rPr>
      </w:pPr>
      <w:r>
        <w:rPr>
          <w:color w:val="38761D"/>
          <w:lang w:val="en-US"/>
        </w:rPr>
        <w:t>Create a basic navigation drawer layout and link all the activities using intents</w:t>
      </w:r>
    </w:p>
    <w:p w:rsidR="000D57F9" w:rsidRDefault="000A0CD5">
      <w:pPr>
        <w:numPr>
          <w:ilvl w:val="0"/>
          <w:numId w:val="2"/>
        </w:numPr>
        <w:rPr>
          <w:color w:val="38761D"/>
        </w:rPr>
      </w:pPr>
      <w:r>
        <w:rPr>
          <w:color w:val="38761D"/>
        </w:rPr>
        <w:t>Build UI for</w:t>
      </w:r>
      <w:r>
        <w:rPr>
          <w:color w:val="38761D"/>
          <w:lang w:val="en-US"/>
        </w:rPr>
        <w:t xml:space="preserve"> All the </w:t>
      </w:r>
      <w:r>
        <w:rPr>
          <w:color w:val="38761D"/>
        </w:rPr>
        <w:t>Activit</w:t>
      </w:r>
      <w:r>
        <w:rPr>
          <w:color w:val="38761D"/>
          <w:lang w:val="en-US"/>
        </w:rPr>
        <w:t>ies and Fragments, use appropriate icons</w:t>
      </w:r>
    </w:p>
    <w:p w:rsidR="000D57F9" w:rsidRDefault="000A0CD5">
      <w:pPr>
        <w:numPr>
          <w:ilvl w:val="0"/>
          <w:numId w:val="2"/>
        </w:numPr>
        <w:rPr>
          <w:color w:val="38761D"/>
        </w:rPr>
      </w:pPr>
      <w:r>
        <w:rPr>
          <w:color w:val="38761D"/>
          <w:lang w:val="en-US"/>
        </w:rPr>
        <w:t>Build the proper navigation within the app</w:t>
      </w:r>
    </w:p>
    <w:p w:rsidR="000D57F9" w:rsidRDefault="000D57F9">
      <w:pPr>
        <w:rPr>
          <w:color w:val="1155CC"/>
        </w:rPr>
      </w:pPr>
    </w:p>
    <w:p w:rsidR="000D57F9" w:rsidRDefault="000A0CD5">
      <w:pPr>
        <w:pStyle w:val="Heading2"/>
        <w:rPr>
          <w:color w:val="274E13"/>
          <w:lang w:val="en-US"/>
        </w:rPr>
      </w:pPr>
      <w:bookmarkStart w:id="16" w:name="_fdmohs7hes" w:colFirst="0" w:colLast="0"/>
      <w:bookmarkEnd w:id="16"/>
      <w:r>
        <w:t xml:space="preserve">Task </w:t>
      </w:r>
      <w:r>
        <w:rPr>
          <w:lang w:val="en-US"/>
        </w:rPr>
        <w:t>4</w:t>
      </w:r>
      <w:r>
        <w:t xml:space="preserve">: </w:t>
      </w:r>
      <w:r>
        <w:rPr>
          <w:lang w:val="en-US"/>
        </w:rPr>
        <w:t>Login</w:t>
      </w:r>
    </w:p>
    <w:p w:rsidR="000D57F9" w:rsidRDefault="000D57F9"/>
    <w:p w:rsidR="000D57F9" w:rsidRDefault="000A0CD5">
      <w:pPr>
        <w:numPr>
          <w:ilvl w:val="0"/>
          <w:numId w:val="2"/>
        </w:numPr>
        <w:rPr>
          <w:color w:val="38761D"/>
        </w:rPr>
      </w:pPr>
      <w:r>
        <w:rPr>
          <w:color w:val="38761D"/>
          <w:lang w:val="en-US"/>
        </w:rPr>
        <w:t>Create appropriate EditTexts, TextViews and Button for getting username and password</w:t>
      </w:r>
      <w:r>
        <w:rPr>
          <w:color w:val="38761D"/>
        </w:rPr>
        <w:t xml:space="preserve"> </w:t>
      </w:r>
    </w:p>
    <w:p w:rsidR="000D57F9" w:rsidRDefault="000A0CD5">
      <w:pPr>
        <w:numPr>
          <w:ilvl w:val="0"/>
          <w:numId w:val="2"/>
        </w:numPr>
        <w:rPr>
          <w:color w:val="38761D"/>
        </w:rPr>
      </w:pPr>
      <w:r>
        <w:rPr>
          <w:color w:val="38761D"/>
          <w:lang w:val="en-US"/>
        </w:rPr>
        <w:t>Add validation in code to avoid user submitting empty/wrong information</w:t>
      </w:r>
    </w:p>
    <w:p w:rsidR="000D57F9" w:rsidRDefault="000A0CD5">
      <w:pPr>
        <w:numPr>
          <w:ilvl w:val="0"/>
          <w:numId w:val="2"/>
        </w:numPr>
        <w:rPr>
          <w:color w:val="38761D"/>
        </w:rPr>
      </w:pPr>
      <w:r>
        <w:rPr>
          <w:color w:val="38761D"/>
          <w:lang w:val="en-US"/>
        </w:rPr>
        <w:t xml:space="preserve">Add functionality in java code of the activity to get credentials </w:t>
      </w:r>
    </w:p>
    <w:p w:rsidR="000D57F9" w:rsidRDefault="000A0CD5">
      <w:pPr>
        <w:numPr>
          <w:ilvl w:val="0"/>
          <w:numId w:val="2"/>
        </w:numPr>
        <w:rPr>
          <w:color w:val="38761D"/>
        </w:rPr>
      </w:pPr>
      <w:r>
        <w:rPr>
          <w:color w:val="38761D"/>
          <w:lang w:val="en-US"/>
        </w:rPr>
        <w:t>Add code for login the user into the app using Firebase Authentication LoginWithEmailAndPassword method</w:t>
      </w:r>
    </w:p>
    <w:p w:rsidR="000D57F9" w:rsidRDefault="000D57F9">
      <w:pPr>
        <w:rPr>
          <w:color w:val="1155CC"/>
        </w:rPr>
      </w:pPr>
    </w:p>
    <w:p w:rsidR="000D57F9" w:rsidRDefault="000D57F9">
      <w:pPr>
        <w:rPr>
          <w:color w:val="1155CC"/>
        </w:rPr>
      </w:pPr>
    </w:p>
    <w:p w:rsidR="000D57F9" w:rsidRDefault="000A0CD5">
      <w:pPr>
        <w:pStyle w:val="Heading2"/>
        <w:rPr>
          <w:color w:val="38761D"/>
        </w:rPr>
      </w:pPr>
      <w:bookmarkStart w:id="17" w:name="_umfwsvmx7tpn" w:colFirst="0" w:colLast="0"/>
      <w:bookmarkEnd w:id="17"/>
      <w:r>
        <w:t xml:space="preserve">Task </w:t>
      </w:r>
      <w:r>
        <w:rPr>
          <w:lang w:val="en-US"/>
        </w:rPr>
        <w:t>5</w:t>
      </w:r>
      <w:r>
        <w:t>: SignUp</w:t>
      </w:r>
    </w:p>
    <w:p w:rsidR="000D57F9" w:rsidRDefault="000D57F9">
      <w:pPr>
        <w:rPr>
          <w:color w:val="38761D"/>
        </w:rPr>
      </w:pPr>
    </w:p>
    <w:p w:rsidR="000D57F9" w:rsidRDefault="000A0CD5">
      <w:pPr>
        <w:numPr>
          <w:ilvl w:val="0"/>
          <w:numId w:val="2"/>
        </w:numPr>
        <w:rPr>
          <w:color w:val="38761D"/>
        </w:rPr>
      </w:pPr>
      <w:r>
        <w:rPr>
          <w:color w:val="38761D"/>
          <w:lang w:val="en-US"/>
        </w:rPr>
        <w:t>Create appropriate EditTexts, TextViews and Button for getting fullname, username password and confirm password</w:t>
      </w:r>
    </w:p>
    <w:p w:rsidR="000D57F9" w:rsidRDefault="000A0CD5">
      <w:pPr>
        <w:numPr>
          <w:ilvl w:val="0"/>
          <w:numId w:val="2"/>
        </w:numPr>
        <w:rPr>
          <w:color w:val="38761D"/>
        </w:rPr>
      </w:pPr>
      <w:r>
        <w:rPr>
          <w:color w:val="38761D"/>
          <w:lang w:val="en-US"/>
        </w:rPr>
        <w:t>Add validation in code to avoid user submitting empty/wrong information</w:t>
      </w:r>
      <w:r>
        <w:rPr>
          <w:color w:val="38761D"/>
        </w:rPr>
        <w:t xml:space="preserve"> </w:t>
      </w:r>
    </w:p>
    <w:p w:rsidR="000D57F9" w:rsidRDefault="000A0CD5">
      <w:pPr>
        <w:numPr>
          <w:ilvl w:val="0"/>
          <w:numId w:val="2"/>
        </w:numPr>
        <w:rPr>
          <w:color w:val="38761D"/>
        </w:rPr>
      </w:pPr>
      <w:r>
        <w:rPr>
          <w:color w:val="38761D"/>
          <w:lang w:val="en-US"/>
        </w:rPr>
        <w:t xml:space="preserve">Add functionality in java code of the activity to get the user data </w:t>
      </w:r>
    </w:p>
    <w:p w:rsidR="000D57F9" w:rsidRDefault="000A0CD5">
      <w:pPr>
        <w:numPr>
          <w:ilvl w:val="0"/>
          <w:numId w:val="2"/>
        </w:numPr>
        <w:rPr>
          <w:color w:val="38761D"/>
        </w:rPr>
      </w:pPr>
      <w:r>
        <w:rPr>
          <w:color w:val="38761D"/>
          <w:lang w:val="en-US"/>
        </w:rPr>
        <w:t>Add code for signup the user into the app using Firebase Authentication SignupWithEmailAndPassword</w:t>
      </w:r>
    </w:p>
    <w:p w:rsidR="000D57F9" w:rsidRDefault="000A0CD5">
      <w:pPr>
        <w:numPr>
          <w:ilvl w:val="0"/>
          <w:numId w:val="2"/>
        </w:numPr>
        <w:rPr>
          <w:color w:val="38761D"/>
        </w:rPr>
      </w:pPr>
      <w:r>
        <w:rPr>
          <w:color w:val="38761D"/>
          <w:lang w:val="en-US"/>
        </w:rPr>
        <w:lastRenderedPageBreak/>
        <w:t>Initialize user data for the app and save user data using firebase realtime database</w:t>
      </w:r>
    </w:p>
    <w:p w:rsidR="000D57F9" w:rsidRDefault="000D57F9"/>
    <w:p w:rsidR="000D57F9" w:rsidRDefault="000D57F9"/>
    <w:p w:rsidR="000D57F9" w:rsidRDefault="000A0CD5">
      <w:pPr>
        <w:pStyle w:val="Heading2"/>
        <w:rPr>
          <w:color w:val="38761D"/>
        </w:rPr>
      </w:pPr>
      <w:bookmarkStart w:id="18" w:name="_kjidlkq4xm3u" w:colFirst="0" w:colLast="0"/>
      <w:bookmarkEnd w:id="18"/>
      <w:r>
        <w:t xml:space="preserve">Task </w:t>
      </w:r>
      <w:r>
        <w:rPr>
          <w:lang w:val="en-US"/>
        </w:rPr>
        <w:t>6</w:t>
      </w:r>
      <w:r>
        <w:t>: Overview</w:t>
      </w:r>
    </w:p>
    <w:p w:rsidR="000D57F9" w:rsidRDefault="000D57F9">
      <w:pPr>
        <w:rPr>
          <w:color w:val="38761D"/>
        </w:rPr>
      </w:pPr>
    </w:p>
    <w:p w:rsidR="000D57F9" w:rsidRDefault="000A0CD5">
      <w:pPr>
        <w:numPr>
          <w:ilvl w:val="0"/>
          <w:numId w:val="2"/>
        </w:numPr>
        <w:rPr>
          <w:color w:val="38761D"/>
        </w:rPr>
      </w:pPr>
      <w:r>
        <w:rPr>
          <w:color w:val="38761D"/>
          <w:lang w:val="en-US"/>
        </w:rPr>
        <w:t>Create the dashboard like main/home activity with total income amount, total expenses amount and balance amount</w:t>
      </w:r>
      <w:r>
        <w:rPr>
          <w:color w:val="38761D"/>
        </w:rPr>
        <w:t xml:space="preserve"> </w:t>
      </w:r>
    </w:p>
    <w:p w:rsidR="000D57F9" w:rsidRDefault="000A0CD5">
      <w:pPr>
        <w:numPr>
          <w:ilvl w:val="0"/>
          <w:numId w:val="2"/>
        </w:numPr>
        <w:rPr>
          <w:color w:val="38761D"/>
        </w:rPr>
      </w:pPr>
      <w:r>
        <w:rPr>
          <w:color w:val="38761D"/>
          <w:lang w:val="en-US"/>
        </w:rPr>
        <w:t xml:space="preserve">Add two options in spinner “income category wise” and “expense category wise” to make a list of selected categories wise total amounts </w:t>
      </w:r>
    </w:p>
    <w:p w:rsidR="000D57F9" w:rsidRDefault="000A0CD5">
      <w:pPr>
        <w:numPr>
          <w:ilvl w:val="0"/>
          <w:numId w:val="2"/>
        </w:numPr>
        <w:rPr>
          <w:color w:val="38761D"/>
        </w:rPr>
      </w:pPr>
      <w:r>
        <w:rPr>
          <w:color w:val="38761D"/>
          <w:lang w:val="en-US"/>
        </w:rPr>
        <w:t>On click of FAB on bottom right corner, it opens up the two fab options, Add Income and Add Expense, intent to corresponding activity on option selection</w:t>
      </w:r>
    </w:p>
    <w:p w:rsidR="000D57F9" w:rsidRDefault="000D57F9">
      <w:pPr>
        <w:rPr>
          <w:color w:val="38761D"/>
        </w:rPr>
      </w:pPr>
    </w:p>
    <w:p w:rsidR="000D57F9" w:rsidRDefault="000A0CD5">
      <w:pPr>
        <w:ind w:firstLine="420"/>
        <w:rPr>
          <w:b/>
          <w:bCs/>
          <w:lang w:val="en-US"/>
        </w:rPr>
      </w:pPr>
      <w:r>
        <w:rPr>
          <w:b/>
          <w:bCs/>
          <w:lang w:val="en-US"/>
        </w:rPr>
        <w:t>Add Income Activity</w:t>
      </w:r>
    </w:p>
    <w:p w:rsidR="000D57F9" w:rsidRDefault="000A0CD5">
      <w:pPr>
        <w:numPr>
          <w:ilvl w:val="0"/>
          <w:numId w:val="3"/>
        </w:numPr>
        <w:ind w:left="1260"/>
        <w:jc w:val="both"/>
        <w:rPr>
          <w:lang w:val="en-US"/>
        </w:rPr>
      </w:pPr>
      <w:r>
        <w:rPr>
          <w:color w:val="38761D"/>
          <w:lang w:val="en-US"/>
        </w:rPr>
        <w:t>Create appropriate EditTexts, TextViews and Button for getting title, amount, date, category type and description</w:t>
      </w:r>
    </w:p>
    <w:p w:rsidR="000D57F9" w:rsidRDefault="000A0CD5">
      <w:pPr>
        <w:numPr>
          <w:ilvl w:val="0"/>
          <w:numId w:val="3"/>
        </w:numPr>
        <w:ind w:left="1260"/>
        <w:jc w:val="both"/>
        <w:rPr>
          <w:lang w:val="en-US"/>
        </w:rPr>
      </w:pPr>
      <w:r>
        <w:rPr>
          <w:color w:val="38761D"/>
          <w:lang w:val="en-US"/>
        </w:rPr>
        <w:t>For date edittext, add DatePickerDialog and update the selected date</w:t>
      </w:r>
    </w:p>
    <w:p w:rsidR="000D57F9" w:rsidRDefault="000A0CD5">
      <w:pPr>
        <w:numPr>
          <w:ilvl w:val="0"/>
          <w:numId w:val="3"/>
        </w:numPr>
        <w:ind w:left="1260"/>
        <w:jc w:val="both"/>
        <w:rPr>
          <w:lang w:val="en-US"/>
        </w:rPr>
      </w:pPr>
      <w:r>
        <w:rPr>
          <w:color w:val="38761D"/>
          <w:lang w:val="en-US"/>
        </w:rPr>
        <w:t>On clicking save button, the data gets saved in firebase realtime database</w:t>
      </w:r>
    </w:p>
    <w:p w:rsidR="000D57F9" w:rsidRDefault="000A0CD5">
      <w:pPr>
        <w:numPr>
          <w:ilvl w:val="0"/>
          <w:numId w:val="3"/>
        </w:numPr>
        <w:ind w:left="1260"/>
        <w:jc w:val="both"/>
        <w:rPr>
          <w:lang w:val="en-US"/>
        </w:rPr>
      </w:pPr>
      <w:r>
        <w:rPr>
          <w:color w:val="38761D"/>
          <w:lang w:val="en-US"/>
        </w:rPr>
        <w:t>Increment the income total in overview activity and calculate balance amount.</w:t>
      </w:r>
    </w:p>
    <w:p w:rsidR="000D57F9" w:rsidRDefault="000D57F9">
      <w:pPr>
        <w:ind w:left="840"/>
        <w:jc w:val="both"/>
        <w:rPr>
          <w:lang w:val="en-US"/>
        </w:rPr>
      </w:pPr>
    </w:p>
    <w:p w:rsidR="000D57F9" w:rsidRDefault="000A0CD5">
      <w:pPr>
        <w:ind w:firstLine="420"/>
        <w:rPr>
          <w:b/>
          <w:bCs/>
          <w:lang w:val="en-US"/>
        </w:rPr>
      </w:pPr>
      <w:r>
        <w:rPr>
          <w:b/>
          <w:bCs/>
          <w:lang w:val="en-US"/>
        </w:rPr>
        <w:t>Add Expense Activity</w:t>
      </w:r>
    </w:p>
    <w:p w:rsidR="000D57F9" w:rsidRDefault="000A0CD5">
      <w:pPr>
        <w:numPr>
          <w:ilvl w:val="0"/>
          <w:numId w:val="3"/>
        </w:numPr>
        <w:ind w:left="1260"/>
        <w:jc w:val="both"/>
        <w:rPr>
          <w:lang w:val="en-US"/>
        </w:rPr>
      </w:pPr>
      <w:r>
        <w:rPr>
          <w:color w:val="38761D"/>
          <w:lang w:val="en-US"/>
        </w:rPr>
        <w:t>Create appropriate EditTexts, TextViews and Button for getting title, amount, date, category type and description</w:t>
      </w:r>
    </w:p>
    <w:p w:rsidR="000D57F9" w:rsidRDefault="000A0CD5">
      <w:pPr>
        <w:numPr>
          <w:ilvl w:val="0"/>
          <w:numId w:val="3"/>
        </w:numPr>
        <w:ind w:left="1260"/>
        <w:jc w:val="both"/>
        <w:rPr>
          <w:lang w:val="en-US"/>
        </w:rPr>
      </w:pPr>
      <w:r>
        <w:rPr>
          <w:color w:val="38761D"/>
          <w:lang w:val="en-US"/>
        </w:rPr>
        <w:t>For date edittext, add DatePickerDialog and update the selected date</w:t>
      </w:r>
    </w:p>
    <w:p w:rsidR="000D57F9" w:rsidRDefault="000A0CD5">
      <w:pPr>
        <w:numPr>
          <w:ilvl w:val="0"/>
          <w:numId w:val="3"/>
        </w:numPr>
        <w:ind w:left="1260"/>
        <w:jc w:val="both"/>
        <w:rPr>
          <w:lang w:val="en-US"/>
        </w:rPr>
      </w:pPr>
      <w:r>
        <w:rPr>
          <w:color w:val="38761D"/>
          <w:lang w:val="en-US"/>
        </w:rPr>
        <w:t>On clicking save button, the data gets saved in firebase realtime database</w:t>
      </w:r>
    </w:p>
    <w:p w:rsidR="000D57F9" w:rsidRDefault="000A0CD5">
      <w:pPr>
        <w:numPr>
          <w:ilvl w:val="0"/>
          <w:numId w:val="3"/>
        </w:numPr>
        <w:ind w:left="1260"/>
        <w:jc w:val="both"/>
        <w:rPr>
          <w:lang w:val="en-US"/>
        </w:rPr>
      </w:pPr>
      <w:r>
        <w:rPr>
          <w:color w:val="38761D"/>
          <w:lang w:val="en-US"/>
        </w:rPr>
        <w:t>Increment the expense total in overview activity and calculate balance amount.</w:t>
      </w:r>
    </w:p>
    <w:p w:rsidR="000D57F9" w:rsidRDefault="000D57F9">
      <w:pPr>
        <w:ind w:firstLine="420"/>
        <w:rPr>
          <w:b/>
          <w:bCs/>
          <w:lang w:val="en-US"/>
        </w:rPr>
      </w:pPr>
    </w:p>
    <w:p w:rsidR="000D57F9" w:rsidRDefault="000A0CD5">
      <w:pPr>
        <w:rPr>
          <w:color w:val="38761D"/>
          <w:lang w:val="en-US"/>
        </w:rPr>
      </w:pPr>
      <w:r>
        <w:rPr>
          <w:color w:val="38761D"/>
          <w:lang w:val="en-US"/>
        </w:rPr>
        <w:t xml:space="preserve"> </w:t>
      </w:r>
    </w:p>
    <w:p w:rsidR="000D57F9" w:rsidRDefault="000A0CD5">
      <w:pPr>
        <w:pStyle w:val="Heading2"/>
        <w:rPr>
          <w:color w:val="38761D"/>
        </w:rPr>
      </w:pPr>
      <w:r>
        <w:t xml:space="preserve">Task </w:t>
      </w:r>
      <w:r>
        <w:rPr>
          <w:lang w:val="en-US"/>
        </w:rPr>
        <w:t>7</w:t>
      </w:r>
      <w:r>
        <w:t>: All Transactions</w:t>
      </w:r>
    </w:p>
    <w:p w:rsidR="000D57F9" w:rsidRDefault="000D57F9">
      <w:pPr>
        <w:rPr>
          <w:color w:val="38761D"/>
        </w:rPr>
      </w:pPr>
    </w:p>
    <w:p w:rsidR="000D57F9" w:rsidRDefault="000A0CD5">
      <w:pPr>
        <w:numPr>
          <w:ilvl w:val="0"/>
          <w:numId w:val="2"/>
        </w:numPr>
        <w:rPr>
          <w:color w:val="38761D"/>
        </w:rPr>
      </w:pPr>
      <w:r>
        <w:rPr>
          <w:color w:val="38761D"/>
          <w:lang w:val="en-US"/>
        </w:rPr>
        <w:t>Set the recyclerview item as card view and populate it with data income and expense data from firebase database.</w:t>
      </w:r>
    </w:p>
    <w:p w:rsidR="000D57F9" w:rsidRDefault="000A0CD5">
      <w:pPr>
        <w:numPr>
          <w:ilvl w:val="0"/>
          <w:numId w:val="2"/>
        </w:numPr>
        <w:rPr>
          <w:color w:val="38761D"/>
        </w:rPr>
      </w:pPr>
      <w:r>
        <w:rPr>
          <w:color w:val="38761D"/>
          <w:lang w:val="en-US"/>
        </w:rPr>
        <w:lastRenderedPageBreak/>
        <w:t>Create the adapter and populate the recyclerview of this activity with the items</w:t>
      </w:r>
    </w:p>
    <w:p w:rsidR="000D57F9" w:rsidRDefault="000A0CD5">
      <w:pPr>
        <w:numPr>
          <w:ilvl w:val="0"/>
          <w:numId w:val="2"/>
        </w:numPr>
        <w:rPr>
          <w:color w:val="38761D"/>
        </w:rPr>
      </w:pPr>
      <w:r>
        <w:rPr>
          <w:color w:val="38761D"/>
          <w:lang w:val="en-US"/>
        </w:rPr>
        <w:t>Write code for Update functionality on click of an item</w:t>
      </w:r>
    </w:p>
    <w:p w:rsidR="000D57F9" w:rsidRDefault="000A0CD5">
      <w:pPr>
        <w:numPr>
          <w:ilvl w:val="0"/>
          <w:numId w:val="2"/>
        </w:numPr>
        <w:rPr>
          <w:color w:val="38761D"/>
        </w:rPr>
      </w:pPr>
      <w:r>
        <w:rPr>
          <w:color w:val="38761D"/>
          <w:lang w:val="en-US"/>
        </w:rPr>
        <w:t xml:space="preserve">Implement deletion of transaction on swiping left/right </w:t>
      </w:r>
    </w:p>
    <w:p w:rsidR="000D57F9" w:rsidRDefault="000D57F9">
      <w:pPr>
        <w:rPr>
          <w:color w:val="38761D"/>
        </w:rPr>
      </w:pPr>
    </w:p>
    <w:p w:rsidR="000D57F9" w:rsidRDefault="000A0CD5">
      <w:pPr>
        <w:pStyle w:val="Heading2"/>
        <w:rPr>
          <w:color w:val="38761D"/>
        </w:rPr>
      </w:pPr>
      <w:r>
        <w:t xml:space="preserve">Task </w:t>
      </w:r>
      <w:r>
        <w:rPr>
          <w:lang w:val="en-US"/>
        </w:rPr>
        <w:t>8</w:t>
      </w:r>
      <w:r>
        <w:t>: Categories</w:t>
      </w:r>
    </w:p>
    <w:p w:rsidR="000D57F9" w:rsidRDefault="000D57F9">
      <w:pPr>
        <w:rPr>
          <w:color w:val="38761D"/>
        </w:rPr>
      </w:pPr>
    </w:p>
    <w:p w:rsidR="000D57F9" w:rsidRDefault="000A0CD5">
      <w:pPr>
        <w:numPr>
          <w:ilvl w:val="0"/>
          <w:numId w:val="2"/>
        </w:numPr>
        <w:rPr>
          <w:color w:val="38761D"/>
        </w:rPr>
      </w:pPr>
      <w:r>
        <w:rPr>
          <w:color w:val="38761D"/>
          <w:lang w:val="en-US"/>
        </w:rPr>
        <w:t xml:space="preserve">Set the values on the recyclerview item xml </w:t>
      </w:r>
    </w:p>
    <w:p w:rsidR="000D57F9" w:rsidRDefault="000A0CD5">
      <w:pPr>
        <w:numPr>
          <w:ilvl w:val="0"/>
          <w:numId w:val="2"/>
        </w:numPr>
        <w:rPr>
          <w:color w:val="38761D"/>
        </w:rPr>
      </w:pPr>
      <w:r>
        <w:rPr>
          <w:color w:val="38761D"/>
          <w:lang w:val="en-US"/>
        </w:rPr>
        <w:t>Populate the categories activities with recyclerview adapter and item created above</w:t>
      </w:r>
    </w:p>
    <w:p w:rsidR="000D57F9" w:rsidRDefault="000A0CD5">
      <w:pPr>
        <w:numPr>
          <w:ilvl w:val="0"/>
          <w:numId w:val="2"/>
        </w:numPr>
        <w:rPr>
          <w:color w:val="38761D"/>
        </w:rPr>
      </w:pPr>
      <w:r>
        <w:rPr>
          <w:color w:val="38761D"/>
          <w:lang w:val="en-US"/>
        </w:rPr>
        <w:t xml:space="preserve">Set update category on click of item and swipe to delete feature </w:t>
      </w:r>
    </w:p>
    <w:p w:rsidR="000D57F9" w:rsidRDefault="000D57F9">
      <w:pPr>
        <w:rPr>
          <w:color w:val="38761D"/>
        </w:rPr>
      </w:pPr>
    </w:p>
    <w:p w:rsidR="000D57F9" w:rsidRDefault="000D57F9">
      <w:pPr>
        <w:rPr>
          <w:color w:val="38761D"/>
        </w:rPr>
      </w:pPr>
    </w:p>
    <w:p w:rsidR="000D57F9" w:rsidRDefault="000D57F9">
      <w:pPr>
        <w:rPr>
          <w:color w:val="38761D"/>
        </w:rPr>
      </w:pPr>
    </w:p>
    <w:p w:rsidR="000D57F9" w:rsidRDefault="000A0CD5">
      <w:pPr>
        <w:pStyle w:val="Heading2"/>
        <w:rPr>
          <w:color w:val="38761D"/>
        </w:rPr>
      </w:pPr>
      <w:r>
        <w:t xml:space="preserve">Task </w:t>
      </w:r>
      <w:r>
        <w:rPr>
          <w:lang w:val="en-US"/>
        </w:rPr>
        <w:t>9</w:t>
      </w:r>
      <w:r>
        <w:t>: Settings</w:t>
      </w:r>
    </w:p>
    <w:p w:rsidR="000D57F9" w:rsidRDefault="000D57F9">
      <w:pPr>
        <w:rPr>
          <w:color w:val="38761D"/>
        </w:rPr>
      </w:pPr>
    </w:p>
    <w:p w:rsidR="000D57F9" w:rsidRDefault="000A0CD5">
      <w:pPr>
        <w:numPr>
          <w:ilvl w:val="0"/>
          <w:numId w:val="2"/>
        </w:numPr>
        <w:rPr>
          <w:color w:val="38761D"/>
        </w:rPr>
      </w:pPr>
      <w:r>
        <w:rPr>
          <w:color w:val="38761D"/>
          <w:lang w:val="en-US"/>
        </w:rPr>
        <w:t>Use Preferences Screen and Fragment API for settings activity</w:t>
      </w:r>
    </w:p>
    <w:p w:rsidR="000D57F9" w:rsidRDefault="000A0CD5">
      <w:pPr>
        <w:numPr>
          <w:ilvl w:val="0"/>
          <w:numId w:val="2"/>
        </w:numPr>
        <w:rPr>
          <w:color w:val="38761D"/>
        </w:rPr>
      </w:pPr>
      <w:r>
        <w:rPr>
          <w:color w:val="38761D"/>
          <w:lang w:val="en-US"/>
        </w:rPr>
        <w:t>Add option to select currency symbol</w:t>
      </w:r>
    </w:p>
    <w:p w:rsidR="000D57F9" w:rsidRDefault="000A0CD5">
      <w:pPr>
        <w:numPr>
          <w:ilvl w:val="0"/>
          <w:numId w:val="2"/>
        </w:numPr>
        <w:rPr>
          <w:color w:val="38761D"/>
        </w:rPr>
      </w:pPr>
      <w:r>
        <w:rPr>
          <w:color w:val="38761D"/>
          <w:lang w:val="en-US"/>
        </w:rPr>
        <w:t>Add option to select date display format</w:t>
      </w:r>
    </w:p>
    <w:p w:rsidR="000D57F9" w:rsidRDefault="000A0CD5">
      <w:pPr>
        <w:numPr>
          <w:ilvl w:val="0"/>
          <w:numId w:val="2"/>
        </w:numPr>
        <w:rPr>
          <w:color w:val="38761D"/>
        </w:rPr>
      </w:pPr>
      <w:r>
        <w:rPr>
          <w:color w:val="38761D"/>
          <w:lang w:val="en-US"/>
        </w:rPr>
        <w:t>Write code to show Last Login info in settings activity</w:t>
      </w:r>
    </w:p>
    <w:p w:rsidR="000D57F9" w:rsidRDefault="000A0CD5">
      <w:pPr>
        <w:numPr>
          <w:ilvl w:val="0"/>
          <w:numId w:val="2"/>
        </w:numPr>
        <w:rPr>
          <w:color w:val="38761D"/>
        </w:rPr>
      </w:pPr>
      <w:r>
        <w:rPr>
          <w:color w:val="38761D"/>
          <w:lang w:val="en-US"/>
        </w:rPr>
        <w:t>Adding option to select what should be shown on widget</w:t>
      </w:r>
    </w:p>
    <w:p w:rsidR="000D57F9" w:rsidRDefault="000D57F9">
      <w:pPr>
        <w:rPr>
          <w:color w:val="38761D"/>
        </w:rPr>
      </w:pPr>
    </w:p>
    <w:p w:rsidR="000D57F9" w:rsidRDefault="000A0CD5">
      <w:pPr>
        <w:pStyle w:val="Heading2"/>
        <w:rPr>
          <w:color w:val="38761D"/>
        </w:rPr>
      </w:pPr>
      <w:r>
        <w:t xml:space="preserve">Task </w:t>
      </w:r>
      <w:r>
        <w:rPr>
          <w:lang w:val="en-US"/>
        </w:rPr>
        <w:t>10</w:t>
      </w:r>
      <w:r>
        <w:t>: Implement Widget</w:t>
      </w:r>
    </w:p>
    <w:p w:rsidR="000D57F9" w:rsidRDefault="000D57F9">
      <w:pPr>
        <w:rPr>
          <w:color w:val="38761D"/>
        </w:rPr>
      </w:pPr>
    </w:p>
    <w:p w:rsidR="000D57F9" w:rsidRDefault="000A0CD5">
      <w:pPr>
        <w:numPr>
          <w:ilvl w:val="0"/>
          <w:numId w:val="2"/>
        </w:numPr>
        <w:rPr>
          <w:color w:val="38761D"/>
        </w:rPr>
      </w:pPr>
      <w:r>
        <w:rPr>
          <w:color w:val="38761D"/>
          <w:lang w:val="en-US"/>
        </w:rPr>
        <w:t>Set the data values on the widget from firebase database</w:t>
      </w:r>
    </w:p>
    <w:p w:rsidR="000D57F9" w:rsidRDefault="000A0CD5">
      <w:pPr>
        <w:numPr>
          <w:ilvl w:val="0"/>
          <w:numId w:val="2"/>
        </w:numPr>
        <w:rPr>
          <w:color w:val="38761D"/>
        </w:rPr>
      </w:pPr>
      <w:r>
        <w:rPr>
          <w:color w:val="38761D"/>
          <w:lang w:val="en-US"/>
        </w:rPr>
        <w:t>Set the data based on user selection from settings screen</w:t>
      </w:r>
    </w:p>
    <w:p w:rsidR="000D57F9" w:rsidRDefault="000D57F9">
      <w:pPr>
        <w:rPr>
          <w:color w:val="38761D"/>
        </w:rPr>
      </w:pPr>
    </w:p>
    <w:p w:rsidR="000D57F9" w:rsidRDefault="000A0CD5">
      <w:pPr>
        <w:pStyle w:val="Heading2"/>
        <w:rPr>
          <w:color w:val="38761D"/>
          <w:lang w:val="en-US"/>
        </w:rPr>
      </w:pPr>
      <w:r>
        <w:t xml:space="preserve">Task </w:t>
      </w:r>
      <w:r>
        <w:rPr>
          <w:lang w:val="en-US"/>
        </w:rPr>
        <w:t>11</w:t>
      </w:r>
      <w:r>
        <w:t xml:space="preserve">: </w:t>
      </w:r>
      <w:r>
        <w:rPr>
          <w:lang w:val="en-US"/>
        </w:rPr>
        <w:t>Logout</w:t>
      </w:r>
    </w:p>
    <w:p w:rsidR="000D57F9" w:rsidRDefault="000D57F9">
      <w:pPr>
        <w:rPr>
          <w:color w:val="38761D"/>
        </w:rPr>
      </w:pPr>
    </w:p>
    <w:p w:rsidR="000D57F9" w:rsidRDefault="000A0CD5">
      <w:pPr>
        <w:numPr>
          <w:ilvl w:val="0"/>
          <w:numId w:val="2"/>
        </w:numPr>
        <w:rPr>
          <w:color w:val="38761D"/>
        </w:rPr>
      </w:pPr>
      <w:r>
        <w:rPr>
          <w:color w:val="38761D"/>
          <w:lang w:val="en-US"/>
        </w:rPr>
        <w:t>Create logout functionality using firebase authentication</w:t>
      </w:r>
      <w:r>
        <w:rPr>
          <w:color w:val="38761D"/>
        </w:rPr>
        <w:t xml:space="preserve"> </w:t>
      </w:r>
    </w:p>
    <w:p w:rsidR="000D57F9" w:rsidRDefault="000A0CD5">
      <w:pPr>
        <w:numPr>
          <w:ilvl w:val="0"/>
          <w:numId w:val="2"/>
        </w:numPr>
        <w:rPr>
          <w:color w:val="38761D"/>
        </w:rPr>
      </w:pPr>
      <w:r>
        <w:rPr>
          <w:color w:val="38761D"/>
          <w:lang w:val="en-US"/>
        </w:rPr>
        <w:t>On choosing logout option, the user is logged out of the application</w:t>
      </w:r>
    </w:p>
    <w:p w:rsidR="000D57F9" w:rsidRDefault="000D57F9">
      <w:pPr>
        <w:ind w:left="360"/>
      </w:pPr>
    </w:p>
    <w:p w:rsidR="000D57F9" w:rsidRDefault="000D57F9"/>
    <w:p w:rsidR="000D57F9" w:rsidRDefault="000D57F9"/>
    <w:p w:rsidR="000D57F9" w:rsidRDefault="000D57F9"/>
    <w:p w:rsidR="000D57F9" w:rsidRDefault="000D57F9"/>
    <w:p w:rsidR="000D57F9" w:rsidRDefault="000D57F9"/>
    <w:p w:rsidR="000D57F9" w:rsidRDefault="000A0CD5">
      <w:r>
        <w:t xml:space="preserve">Add as many tasks as you need to complete your app. </w:t>
      </w:r>
    </w:p>
    <w:p w:rsidR="000D57F9" w:rsidRDefault="000D57F9"/>
    <w:p w:rsidR="000D57F9" w:rsidRDefault="005C4229">
      <w:r>
        <w:pict>
          <v:rect id="_x0000_i1025" style="width:0;height:1.5pt" o:hralign="center" o:hrstd="t" o:hr="t" fillcolor="#a0a0a0" stroked="f"/>
        </w:pict>
      </w:r>
    </w:p>
    <w:p w:rsidR="000D57F9" w:rsidRDefault="000A0CD5">
      <w:pPr>
        <w:rPr>
          <w:color w:val="1155CC"/>
        </w:rPr>
      </w:pPr>
      <w:r>
        <w:rPr>
          <w:b/>
        </w:rPr>
        <w:t>Submission Instructions</w:t>
      </w:r>
    </w:p>
    <w:p w:rsidR="000D57F9" w:rsidRDefault="000A0CD5">
      <w:pPr>
        <w:numPr>
          <w:ilvl w:val="0"/>
          <w:numId w:val="4"/>
        </w:numPr>
      </w:pPr>
      <w:r>
        <w:rPr>
          <w:rFonts w:ascii="Arial Unicode MS" w:eastAsia="Arial Unicode MS" w:hAnsi="Arial Unicode MS" w:cs="Arial Unicode MS"/>
        </w:rPr>
        <w:t xml:space="preserve">After you’ve completed all the sections, download this document as a PDF [ File → Download as PDF ] </w:t>
      </w:r>
    </w:p>
    <w:p w:rsidR="000D57F9" w:rsidRDefault="000A0CD5">
      <w:pPr>
        <w:numPr>
          <w:ilvl w:val="1"/>
          <w:numId w:val="4"/>
        </w:numPr>
      </w:pPr>
      <w:r>
        <w:t>Make sure the PDF is named “</w:t>
      </w:r>
      <w:r>
        <w:rPr>
          <w:b/>
        </w:rPr>
        <w:t>Capstone_Stage1.pdf</w:t>
      </w:r>
      <w:r>
        <w:t xml:space="preserve">” </w:t>
      </w:r>
    </w:p>
    <w:p w:rsidR="000D57F9" w:rsidRDefault="000A0CD5">
      <w:pPr>
        <w:numPr>
          <w:ilvl w:val="0"/>
          <w:numId w:val="4"/>
        </w:numPr>
      </w:pPr>
      <w:r>
        <w:t>Submit the PDF as a zip or in a GitHub project repo using the project submission portal</w:t>
      </w:r>
    </w:p>
    <w:p w:rsidR="000D57F9" w:rsidRDefault="000D57F9"/>
    <w:p w:rsidR="000D57F9" w:rsidRDefault="000A0CD5">
      <w:r>
        <w:t>If using GitHub:</w:t>
      </w:r>
    </w:p>
    <w:p w:rsidR="000D57F9" w:rsidRDefault="000A0CD5">
      <w:pPr>
        <w:numPr>
          <w:ilvl w:val="0"/>
          <w:numId w:val="4"/>
        </w:numPr>
      </w:pPr>
      <w:r>
        <w:t>Create a new GitHub repo for the capstone. Name it “</w:t>
      </w:r>
      <w:r>
        <w:rPr>
          <w:b/>
        </w:rPr>
        <w:t>Capstone Project</w:t>
      </w:r>
      <w:r>
        <w:t>”</w:t>
      </w:r>
    </w:p>
    <w:p w:rsidR="000D57F9" w:rsidRDefault="000A0CD5">
      <w:pPr>
        <w:numPr>
          <w:ilvl w:val="0"/>
          <w:numId w:val="4"/>
        </w:numPr>
      </w:pPr>
      <w:r>
        <w:t>Add this document to your repo. Make sure it’s named “</w:t>
      </w:r>
      <w:r>
        <w:rPr>
          <w:b/>
        </w:rPr>
        <w:t>Capstone_Stage1.pdf</w:t>
      </w:r>
      <w:r>
        <w:t xml:space="preserve">” </w:t>
      </w:r>
    </w:p>
    <w:p w:rsidR="000D57F9" w:rsidRDefault="000D57F9"/>
    <w:p w:rsidR="000D57F9" w:rsidRDefault="000D57F9"/>
    <w:sectPr w:rsidR="000D57F9">
      <w:headerReference w:type="default" r:id="rId22"/>
      <w:footerReference w:type="default" r:id="rId23"/>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C4229" w:rsidRDefault="005C4229">
      <w:pPr>
        <w:spacing w:after="0" w:line="240" w:lineRule="auto"/>
      </w:pPr>
      <w:r>
        <w:separator/>
      </w:r>
    </w:p>
  </w:endnote>
  <w:endnote w:type="continuationSeparator" w:id="0">
    <w:p w:rsidR="005C4229" w:rsidRDefault="005C42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Unicode MS">
    <w:altName w:val="Arial"/>
    <w:panose1 w:val="020B0604020202020204"/>
    <w:charset w:val="00"/>
    <w:family w:val="auto"/>
    <w:pitch w:val="default"/>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57F9" w:rsidRDefault="000A0CD5">
    <w:pPr>
      <w:jc w:val="right"/>
    </w:pPr>
    <w:r>
      <w:fldChar w:fldCharType="begin"/>
    </w:r>
    <w:r>
      <w:instrText>PAGE</w:instrText>
    </w:r>
    <w:r>
      <w:fldChar w:fldCharType="separate"/>
    </w:r>
    <w:r w:rsidR="00EC6CC1">
      <w:rPr>
        <w:noProof/>
      </w:rPr>
      <w:t>5</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C4229" w:rsidRDefault="005C4229">
      <w:pPr>
        <w:spacing w:after="0" w:line="240" w:lineRule="auto"/>
      </w:pPr>
      <w:r>
        <w:separator/>
      </w:r>
    </w:p>
  </w:footnote>
  <w:footnote w:type="continuationSeparator" w:id="0">
    <w:p w:rsidR="005C4229" w:rsidRDefault="005C42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57F9" w:rsidRDefault="000A0CD5">
    <w:pPr>
      <w:rPr>
        <w:color w:val="666666"/>
      </w:rPr>
    </w:pPr>
    <w:r>
      <w:rPr>
        <w:color w:val="666666"/>
      </w:rPr>
      <w:t>Capstone_Stage1</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59820EE"/>
    <w:multiLevelType w:val="singleLevel"/>
    <w:tmpl w:val="959820EE"/>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BF205925"/>
    <w:multiLevelType w:val="multilevel"/>
    <w:tmpl w:val="BF2059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CF092B84"/>
    <w:multiLevelType w:val="multilevel"/>
    <w:tmpl w:val="CF092B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9ADCABA"/>
    <w:multiLevelType w:val="multilevel"/>
    <w:tmpl w:val="59ADCA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E984D66"/>
    <w:rsid w:val="000A0CD5"/>
    <w:rsid w:val="000D57F9"/>
    <w:rsid w:val="003428D8"/>
    <w:rsid w:val="00397AAE"/>
    <w:rsid w:val="00413FB0"/>
    <w:rsid w:val="004B036E"/>
    <w:rsid w:val="005C4229"/>
    <w:rsid w:val="00600A43"/>
    <w:rsid w:val="006551D9"/>
    <w:rsid w:val="006D07E6"/>
    <w:rsid w:val="0081668D"/>
    <w:rsid w:val="008D356C"/>
    <w:rsid w:val="00AF134F"/>
    <w:rsid w:val="00B8467B"/>
    <w:rsid w:val="00D1218B"/>
    <w:rsid w:val="00E55825"/>
    <w:rsid w:val="00EC6CC1"/>
    <w:rsid w:val="0B921B56"/>
    <w:rsid w:val="15C75B89"/>
    <w:rsid w:val="170C67D9"/>
    <w:rsid w:val="173B00B8"/>
    <w:rsid w:val="20FE571E"/>
    <w:rsid w:val="235A75F5"/>
    <w:rsid w:val="25940373"/>
    <w:rsid w:val="2ADA586C"/>
    <w:rsid w:val="2DE572EC"/>
    <w:rsid w:val="2F21592D"/>
    <w:rsid w:val="30EE7B8F"/>
    <w:rsid w:val="311E5A7D"/>
    <w:rsid w:val="372C24C9"/>
    <w:rsid w:val="3AC3232B"/>
    <w:rsid w:val="3E984D66"/>
    <w:rsid w:val="407E788A"/>
    <w:rsid w:val="426A4E29"/>
    <w:rsid w:val="4C035C9D"/>
    <w:rsid w:val="4EB502AF"/>
    <w:rsid w:val="52427817"/>
    <w:rsid w:val="537B7980"/>
    <w:rsid w:val="55E23A87"/>
    <w:rsid w:val="5908717B"/>
    <w:rsid w:val="60D55FE4"/>
    <w:rsid w:val="649F54C4"/>
    <w:rsid w:val="67FC078D"/>
    <w:rsid w:val="797605AA"/>
    <w:rsid w:val="7D414BDA"/>
    <w:rsid w:val="7F797A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8B9FCA0"/>
  <w15:docId w15:val="{DB863549-5F76-423A-854B-CC65A4373F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0" w:defSemiHidden="0" w:defUnhideWhenUsed="0" w:defQFormat="0" w:count="37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pacing w:line="276" w:lineRule="auto"/>
    </w:pPr>
    <w:rPr>
      <w:rFonts w:ascii="Arial" w:eastAsia="Arial" w:hAnsi="Arial" w:cs="Arial"/>
      <w:sz w:val="22"/>
      <w:szCs w:val="22"/>
      <w:lang w:val="en"/>
    </w:rPr>
  </w:style>
  <w:style w:type="paragraph" w:styleId="Heading1">
    <w:name w:val="heading 1"/>
    <w:basedOn w:val="Normal"/>
    <w:next w:val="Normal"/>
    <w:qFormat/>
    <w:pPr>
      <w:keepNext/>
      <w:keepLines/>
      <w:spacing w:before="200" w:after="0"/>
      <w:outlineLvl w:val="0"/>
    </w:pPr>
    <w:rPr>
      <w:rFonts w:ascii="Trebuchet MS" w:eastAsia="Trebuchet MS" w:hAnsi="Trebuchet MS" w:cs="Trebuchet MS"/>
      <w:sz w:val="32"/>
      <w:szCs w:val="32"/>
    </w:rPr>
  </w:style>
  <w:style w:type="paragraph" w:styleId="Heading2">
    <w:name w:val="heading 2"/>
    <w:basedOn w:val="Normal"/>
    <w:next w:val="Normal"/>
    <w:qFormat/>
    <w:pPr>
      <w:keepNext/>
      <w:keepLines/>
      <w:spacing w:before="200" w:after="0"/>
      <w:outlineLvl w:val="1"/>
    </w:pPr>
    <w:rPr>
      <w:rFonts w:ascii="Trebuchet MS" w:eastAsia="Trebuchet MS" w:hAnsi="Trebuchet MS" w:cs="Trebuchet MS"/>
      <w:b/>
      <w:sz w:val="26"/>
      <w:szCs w:val="26"/>
    </w:rPr>
  </w:style>
  <w:style w:type="paragraph" w:styleId="Heading3">
    <w:name w:val="heading 3"/>
    <w:basedOn w:val="Normal"/>
    <w:next w:val="Normal"/>
    <w:qFormat/>
    <w:pPr>
      <w:keepNext/>
      <w:keepLines/>
      <w:spacing w:before="160" w:after="0"/>
      <w:outlineLvl w:val="2"/>
    </w:pPr>
    <w:rPr>
      <w:rFonts w:ascii="Trebuchet MS" w:eastAsia="Trebuchet MS" w:hAnsi="Trebuchet MS" w:cs="Trebuchet MS"/>
      <w:b/>
      <w:color w:val="666666"/>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pPr>
      <w:spacing w:beforeAutospacing="1" w:after="0" w:afterAutospacing="1"/>
    </w:pPr>
    <w:rPr>
      <w:sz w:val="24"/>
      <w:szCs w:val="24"/>
      <w:lang w:eastAsia="zh-CN"/>
    </w:rPr>
  </w:style>
  <w:style w:type="paragraph" w:styleId="Title">
    <w:name w:val="Title"/>
    <w:basedOn w:val="Normal"/>
    <w:next w:val="Normal"/>
    <w:pPr>
      <w:keepNext/>
      <w:keepLines/>
      <w:spacing w:after="0"/>
    </w:pPr>
    <w:rPr>
      <w:rFonts w:ascii="Trebuchet MS" w:eastAsia="Trebuchet MS" w:hAnsi="Trebuchet MS" w:cs="Trebuchet MS"/>
      <w:sz w:val="42"/>
      <w:szCs w:val="4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377</TotalTime>
  <Pages>15</Pages>
  <Words>1516</Words>
  <Characters>8647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Chaitu</dc:creator>
  <cp:lastModifiedBy>Windows User</cp:lastModifiedBy>
  <cp:revision>18</cp:revision>
  <dcterms:created xsi:type="dcterms:W3CDTF">2019-06-08T17:48:00Z</dcterms:created>
  <dcterms:modified xsi:type="dcterms:W3CDTF">2019-07-06T16:00:00Z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1033-11.2.0.8641</vt:lpwstr>
  </property>
</Properties>
</file>