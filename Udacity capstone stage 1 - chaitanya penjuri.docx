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sdt>
      <w:sdtPr>
        <w:id w:val="1776366832"/>
        <w:docPartObj>
          <w:docPartGallery w:val="Table of Contents"/>
          <w:docPartUnique/>
        </w:docPartObj>
      </w:sdtPr>
      <w:sdtContent>
        <w:p>
          <w:pPr>
            <w:ind w:left="360"/>
            <w:rPr>
              <w:color w:val="1155CC"/>
              <w:u w:val="single"/>
            </w:rPr>
          </w:pPr>
          <w:r>
            <w:fldChar w:fldCharType="begin"/>
          </w:r>
          <w:r>
            <w:instrText xml:space="preserve"> TOC \h \u \z \n </w:instrText>
          </w:r>
          <w:r>
            <w:fldChar w:fldCharType="separate"/>
          </w:r>
          <w:r>
            <w:fldChar w:fldCharType="begin"/>
          </w:r>
          <w:r>
            <w:instrText xml:space="preserve"> HYPERLINK \l "_sm4ra97uwo11" \h </w:instrText>
          </w:r>
          <w:r>
            <w:fldChar w:fldCharType="separate"/>
          </w:r>
          <w:r>
            <w:rPr>
              <w:color w:val="1155CC"/>
              <w:u w:val="single"/>
            </w:rPr>
            <w:t>Description</w:t>
          </w:r>
          <w:r>
            <w:rPr>
              <w:color w:val="1155CC"/>
              <w:u w:val="single"/>
            </w:rPr>
            <w:fldChar w:fldCharType="end"/>
          </w:r>
        </w:p>
        <w:p>
          <w:pPr>
            <w:ind w:left="360"/>
            <w:rPr>
              <w:color w:val="1155CC"/>
              <w:u w:val="single"/>
            </w:rPr>
          </w:pPr>
          <w:r>
            <w:fldChar w:fldCharType="begin"/>
          </w:r>
          <w:r>
            <w:instrText xml:space="preserve"> HYPERLINK \l "_aws88pzfmqca" \h </w:instrText>
          </w:r>
          <w:r>
            <w:fldChar w:fldCharType="separate"/>
          </w:r>
          <w:r>
            <w:rPr>
              <w:color w:val="1155CC"/>
              <w:u w:val="single"/>
            </w:rPr>
            <w:t>Intended User</w:t>
          </w:r>
          <w:r>
            <w:rPr>
              <w:color w:val="1155CC"/>
              <w:u w:val="single"/>
            </w:rPr>
            <w:fldChar w:fldCharType="end"/>
          </w:r>
        </w:p>
        <w:p>
          <w:pPr>
            <w:ind w:left="360"/>
            <w:rPr>
              <w:color w:val="1155CC"/>
              <w:u w:val="single"/>
            </w:rPr>
          </w:pPr>
          <w:r>
            <w:fldChar w:fldCharType="begin"/>
          </w:r>
          <w:r>
            <w:instrText xml:space="preserve"> HYPERLINK \l "_zheq5430xrpq" \h </w:instrText>
          </w:r>
          <w:r>
            <w:fldChar w:fldCharType="separate"/>
          </w:r>
          <w:r>
            <w:rPr>
              <w:color w:val="1155CC"/>
              <w:u w:val="single"/>
            </w:rPr>
            <w:t>Features</w:t>
          </w:r>
          <w:r>
            <w:rPr>
              <w:color w:val="1155CC"/>
              <w:u w:val="single"/>
            </w:rPr>
            <w:fldChar w:fldCharType="end"/>
          </w:r>
        </w:p>
        <w:p>
          <w:pPr>
            <w:ind w:left="360"/>
            <w:rPr>
              <w:color w:val="1155CC"/>
              <w:u w:val="single"/>
            </w:rPr>
          </w:pPr>
          <w:r>
            <w:fldChar w:fldCharType="begin"/>
          </w:r>
          <w:r>
            <w:instrText xml:space="preserve"> HYPERLINK \l "_giquerrw6g46" \h </w:instrText>
          </w:r>
          <w:r>
            <w:fldChar w:fldCharType="separate"/>
          </w:r>
          <w:r>
            <w:rPr>
              <w:color w:val="1155CC"/>
              <w:u w:val="single"/>
            </w:rPr>
            <w:t>User Interface Mocks</w:t>
          </w:r>
          <w:r>
            <w:rPr>
              <w:color w:val="1155CC"/>
              <w:u w:val="single"/>
            </w:rPr>
            <w:fldChar w:fldCharType="end"/>
          </w:r>
        </w:p>
        <w:p>
          <w:pPr>
            <w:ind w:left="720"/>
            <w:rPr>
              <w:color w:val="1155CC"/>
              <w:u w:val="single"/>
              <w:lang w:val="en-US"/>
            </w:rPr>
          </w:pPr>
          <w:r>
            <w:rPr>
              <w:color w:val="1155CC"/>
              <w:u w:val="single"/>
              <w:lang w:val="en-US"/>
            </w:rPr>
            <w:t>Login</w:t>
          </w:r>
        </w:p>
        <w:p>
          <w:pPr>
            <w:ind w:left="720"/>
            <w:rPr>
              <w:color w:val="1155CC"/>
              <w:u w:val="single"/>
              <w:lang w:val="en-US"/>
            </w:rPr>
          </w:pPr>
          <w:r>
            <w:rPr>
              <w:color w:val="1155CC"/>
              <w:u w:val="single"/>
              <w:lang w:val="en-US"/>
            </w:rPr>
            <w:t>Signup</w:t>
          </w:r>
        </w:p>
        <w:p>
          <w:pPr>
            <w:ind w:left="720"/>
            <w:rPr>
              <w:color w:val="1155CC"/>
              <w:u w:val="single"/>
              <w:lang w:val="en-US"/>
            </w:rPr>
          </w:pPr>
          <w:r>
            <w:rPr>
              <w:color w:val="1155CC"/>
              <w:u w:val="single"/>
              <w:lang w:val="en-US"/>
            </w:rPr>
            <w:t>Overview</w:t>
          </w:r>
        </w:p>
        <w:p>
          <w:pPr>
            <w:ind w:left="720"/>
            <w:rPr>
              <w:color w:val="1155CC"/>
              <w:u w:val="single"/>
              <w:lang w:val="en-US"/>
            </w:rPr>
          </w:pPr>
          <w:r>
            <w:rPr>
              <w:color w:val="1155CC"/>
              <w:u w:val="single"/>
              <w:lang w:val="en-US"/>
            </w:rPr>
            <w:t>Add Income</w:t>
          </w:r>
        </w:p>
        <w:p>
          <w:pPr>
            <w:ind w:left="720"/>
            <w:rPr>
              <w:color w:val="1155CC"/>
              <w:u w:val="single"/>
              <w:lang w:val="en-US"/>
            </w:rPr>
          </w:pPr>
          <w:r>
            <w:rPr>
              <w:color w:val="1155CC"/>
              <w:u w:val="single"/>
              <w:lang w:val="en-US"/>
            </w:rPr>
            <w:t>Add Expense</w:t>
          </w:r>
        </w:p>
        <w:p>
          <w:pPr>
            <w:ind w:left="720"/>
            <w:rPr>
              <w:color w:val="1155CC"/>
              <w:u w:val="single"/>
              <w:lang w:val="en-US"/>
            </w:rPr>
          </w:pPr>
          <w:r>
            <w:rPr>
              <w:color w:val="1155CC"/>
              <w:u w:val="single"/>
              <w:lang w:val="en-US"/>
            </w:rPr>
            <w:t>Choose Date Range</w:t>
          </w:r>
        </w:p>
        <w:p>
          <w:pPr>
            <w:ind w:left="720"/>
            <w:rPr>
              <w:color w:val="1155CC"/>
              <w:u w:val="single"/>
              <w:lang w:val="en-US"/>
            </w:rPr>
          </w:pPr>
          <w:r>
            <w:rPr>
              <w:color w:val="1155CC"/>
              <w:u w:val="single"/>
              <w:lang w:val="en-US"/>
            </w:rPr>
            <w:t>All Transactions</w:t>
          </w:r>
        </w:p>
        <w:p>
          <w:pPr>
            <w:ind w:left="720"/>
            <w:rPr>
              <w:color w:val="1155CC"/>
              <w:u w:val="single"/>
              <w:lang w:val="en-US"/>
            </w:rPr>
          </w:pPr>
          <w:r>
            <w:rPr>
              <w:color w:val="1155CC"/>
              <w:u w:val="single"/>
              <w:lang w:val="en-US"/>
            </w:rPr>
            <w:t>Categories</w:t>
          </w:r>
        </w:p>
        <w:p>
          <w:pPr>
            <w:ind w:left="720"/>
            <w:rPr>
              <w:color w:val="1155CC"/>
              <w:u w:val="single"/>
              <w:lang w:val="en-US"/>
            </w:rPr>
          </w:pPr>
          <w:r>
            <w:rPr>
              <w:color w:val="1155CC"/>
              <w:u w:val="single"/>
              <w:lang w:val="en-US"/>
            </w:rPr>
            <w:t>Settings</w:t>
          </w:r>
        </w:p>
        <w:p>
          <w:pPr>
            <w:ind w:left="720"/>
            <w:rPr>
              <w:color w:val="1155CC"/>
              <w:u w:val="single"/>
              <w:lang w:val="en-US"/>
            </w:rPr>
          </w:pPr>
          <w:r>
            <w:rPr>
              <w:color w:val="1155CC"/>
              <w:u w:val="single"/>
              <w:lang w:val="en-US"/>
            </w:rPr>
            <w:t>Widget Screen</w:t>
          </w:r>
        </w:p>
        <w:p>
          <w:pPr>
            <w:ind w:left="360"/>
            <w:rPr>
              <w:color w:val="1155CC"/>
              <w:u w:val="single"/>
            </w:rPr>
          </w:pPr>
          <w:r>
            <w:fldChar w:fldCharType="begin"/>
          </w:r>
          <w:r>
            <w:instrText xml:space="preserve"> HYPERLINK \l "_gvcvmae8jn8u" \h </w:instrText>
          </w:r>
          <w:r>
            <w:fldChar w:fldCharType="separate"/>
          </w:r>
          <w:r>
            <w:rPr>
              <w:color w:val="1155CC"/>
              <w:u w:val="single"/>
            </w:rPr>
            <w:t>Key Considerations</w:t>
          </w:r>
          <w:r>
            <w:rPr>
              <w:color w:val="1155CC"/>
              <w:u w:val="single"/>
            </w:rPr>
            <w:fldChar w:fldCharType="end"/>
          </w:r>
        </w:p>
        <w:p>
          <w:pPr>
            <w:ind w:left="1080"/>
            <w:rPr>
              <w:color w:val="1155CC"/>
              <w:u w:val="single"/>
            </w:rPr>
          </w:pPr>
          <w:r>
            <w:fldChar w:fldCharType="begin"/>
          </w:r>
          <w:r>
            <w:instrText xml:space="preserve"> HYPERLINK \l "_v8my7nhtvz0m" \h </w:instrText>
          </w:r>
          <w:r>
            <w:fldChar w:fldCharType="separate"/>
          </w:r>
          <w:r>
            <w:rPr>
              <w:color w:val="1155CC"/>
              <w:u w:val="single"/>
            </w:rPr>
            <w:t>How will your app handle data persistence?</w:t>
          </w:r>
          <w:r>
            <w:rPr>
              <w:color w:val="1155CC"/>
              <w:u w:val="single"/>
            </w:rPr>
            <w:fldChar w:fldCharType="end"/>
          </w:r>
        </w:p>
        <w:p>
          <w:pPr>
            <w:ind w:left="1080"/>
            <w:rPr>
              <w:color w:val="1155CC"/>
              <w:u w:val="single"/>
            </w:rPr>
          </w:pPr>
          <w:r>
            <w:fldChar w:fldCharType="begin"/>
          </w:r>
          <w:r>
            <w:instrText xml:space="preserve"> HYPERLINK \l "_gw69vjn1ico0" \h </w:instrText>
          </w:r>
          <w:r>
            <w:fldChar w:fldCharType="separate"/>
          </w:r>
          <w:r>
            <w:rPr>
              <w:color w:val="1155CC"/>
              <w:u w:val="single"/>
            </w:rPr>
            <w:t>Describe any corner cases in the UX.</w:t>
          </w:r>
          <w:r>
            <w:rPr>
              <w:color w:val="1155CC"/>
              <w:u w:val="single"/>
            </w:rPr>
            <w:fldChar w:fldCharType="end"/>
          </w:r>
        </w:p>
        <w:p>
          <w:pPr>
            <w:ind w:left="1080"/>
            <w:rPr>
              <w:color w:val="1155CC"/>
              <w:u w:val="single"/>
            </w:rPr>
          </w:pPr>
          <w:r>
            <w:fldChar w:fldCharType="begin"/>
          </w:r>
          <w:r>
            <w:instrText xml:space="preserve"> HYPERLINK \l "_6yqqubmw5bs" \h </w:instrText>
          </w:r>
          <w:r>
            <w:fldChar w:fldCharType="separate"/>
          </w:r>
          <w:r>
            <w:rPr>
              <w:color w:val="1155CC"/>
              <w:u w:val="single"/>
            </w:rPr>
            <w:t>Describe any libraries you’ll be using and share your reasoning for including them.</w:t>
          </w:r>
          <w:r>
            <w:rPr>
              <w:color w:val="1155CC"/>
              <w:u w:val="single"/>
            </w:rPr>
            <w:fldChar w:fldCharType="end"/>
          </w:r>
        </w:p>
        <w:p>
          <w:pPr>
            <w:ind w:left="1080"/>
            <w:rPr>
              <w:color w:val="1155CC"/>
              <w:u w:val="single"/>
            </w:rPr>
          </w:pPr>
          <w:r>
            <w:fldChar w:fldCharType="begin"/>
          </w:r>
          <w:r>
            <w:instrText xml:space="preserve"> HYPERLINK \l "_qrxg682nywe6" \h </w:instrText>
          </w:r>
          <w:r>
            <w:fldChar w:fldCharType="separate"/>
          </w:r>
          <w:r>
            <w:rPr>
              <w:color w:val="1155CC"/>
              <w:u w:val="single"/>
            </w:rPr>
            <w:t>Describe how you will implement Google Play Services.</w:t>
          </w:r>
          <w:r>
            <w:rPr>
              <w:color w:val="1155CC"/>
              <w:u w:val="single"/>
            </w:rPr>
            <w:fldChar w:fldCharType="end"/>
          </w:r>
        </w:p>
        <w:p>
          <w:pPr>
            <w:ind w:left="360"/>
            <w:rPr>
              <w:color w:val="1155CC"/>
              <w:u w:val="single"/>
            </w:rPr>
          </w:pPr>
          <w:r>
            <w:fldChar w:fldCharType="begin"/>
          </w:r>
          <w:r>
            <w:instrText xml:space="preserve"> HYPERLINK \l "_v518bncmggeg" \h </w:instrText>
          </w:r>
          <w:r>
            <w:fldChar w:fldCharType="separate"/>
          </w:r>
          <w:r>
            <w:rPr>
              <w:color w:val="1155CC"/>
              <w:u w:val="single"/>
            </w:rPr>
            <w:t>Next Steps: Required Tasks</w:t>
          </w:r>
          <w:r>
            <w:rPr>
              <w:color w:val="1155CC"/>
              <w:u w:val="single"/>
            </w:rPr>
            <w:fldChar w:fldCharType="end"/>
          </w:r>
        </w:p>
        <w:p>
          <w:pPr>
            <w:ind w:left="720"/>
            <w:rPr>
              <w:color w:val="1155CC"/>
              <w:u w:val="single"/>
            </w:rPr>
          </w:pPr>
          <w:r>
            <w:fldChar w:fldCharType="begin"/>
          </w:r>
          <w:r>
            <w:instrText xml:space="preserve"> HYPERLINK \l "_8oe8zpk3qsmp" \h </w:instrText>
          </w:r>
          <w:r>
            <w:fldChar w:fldCharType="separate"/>
          </w:r>
          <w:r>
            <w:rPr>
              <w:color w:val="1155CC"/>
              <w:u w:val="single"/>
            </w:rPr>
            <w:t>Task 1: Project Setup</w:t>
          </w:r>
          <w:r>
            <w:rPr>
              <w:color w:val="1155CC"/>
              <w:u w:val="single"/>
            </w:rPr>
            <w:fldChar w:fldCharType="end"/>
          </w:r>
        </w:p>
        <w:p>
          <w:pPr>
            <w:ind w:left="720"/>
            <w:rPr>
              <w:color w:val="1155CC"/>
              <w:u w:val="single"/>
              <w:lang w:val="en-US"/>
            </w:rPr>
          </w:pPr>
          <w:r>
            <w:fldChar w:fldCharType="begin"/>
          </w:r>
          <w:r>
            <w:instrText xml:space="preserve"> HYPERLINK \l "_rzllsk6uqztx" \h </w:instrText>
          </w:r>
          <w:r>
            <w:fldChar w:fldCharType="separate"/>
          </w:r>
          <w:r>
            <w:rPr>
              <w:color w:val="1155CC"/>
              <w:u w:val="single"/>
            </w:rPr>
            <w:t xml:space="preserve">Task 2: Implement </w:t>
          </w:r>
          <w:r>
            <w:rPr>
              <w:color w:val="1155CC"/>
              <w:u w:val="single"/>
              <w:lang w:val="en-US"/>
            </w:rPr>
            <w:t>F</w:t>
          </w:r>
          <w:r>
            <w:rPr>
              <w:color w:val="1155CC"/>
              <w:u w:val="single"/>
              <w:lang w:val="en-US"/>
            </w:rPr>
            <w:fldChar w:fldCharType="end"/>
          </w:r>
          <w:r>
            <w:rPr>
              <w:color w:val="1155CC"/>
              <w:u w:val="single"/>
              <w:lang w:val="en-US"/>
            </w:rPr>
            <w:t>irebase Auth and Database</w:t>
          </w:r>
        </w:p>
        <w:p>
          <w:pPr>
            <w:ind w:left="720"/>
            <w:rPr>
              <w:color w:val="1155CC"/>
              <w:u w:val="single"/>
              <w:lang w:val="en-US"/>
            </w:rPr>
          </w:pPr>
          <w:r>
            <w:rPr>
              <w:color w:val="1155CC"/>
              <w:u w:val="single"/>
              <w:lang w:val="en-US"/>
            </w:rPr>
            <w:t>Task 3: Implement UI for all screens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4</w:t>
          </w:r>
          <w:r>
            <w:rPr>
              <w:color w:val="1155CC"/>
              <w:u w:val="single"/>
            </w:rPr>
            <w:t>:</w:t>
          </w:r>
          <w:r>
            <w:rPr>
              <w:color w:val="1155CC"/>
              <w:u w:val="single"/>
              <w:lang w:val="en-US"/>
            </w:rPr>
            <w:t xml:space="preserve"> </w:t>
          </w:r>
          <w:r>
            <w:rPr>
              <w:color w:val="1155CC"/>
              <w:u w:val="single"/>
              <w:lang w:val="en-US"/>
            </w:rPr>
            <w:fldChar w:fldCharType="end"/>
          </w:r>
          <w:r>
            <w:rPr>
              <w:color w:val="1155CC"/>
              <w:u w:val="single"/>
              <w:lang w:val="en-US"/>
            </w:rPr>
            <w:t>Login</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5</w:t>
          </w:r>
          <w:r>
            <w:rPr>
              <w:color w:val="1155CC"/>
              <w:u w:val="single"/>
            </w:rPr>
            <w:t xml:space="preserve">: </w:t>
          </w:r>
          <w:r>
            <w:rPr>
              <w:color w:val="1155CC"/>
              <w:u w:val="single"/>
              <w:lang w:val="en-US"/>
            </w:rPr>
            <w:t>S</w:t>
          </w:r>
          <w:r>
            <w:rPr>
              <w:color w:val="1155CC"/>
              <w:u w:val="single"/>
              <w:lang w:val="en-US"/>
            </w:rPr>
            <w:fldChar w:fldCharType="end"/>
          </w:r>
          <w:r>
            <w:rPr>
              <w:color w:val="1155CC"/>
              <w:u w:val="single"/>
              <w:lang w:val="en-US"/>
            </w:rPr>
            <w:t>ignUp</w:t>
          </w:r>
        </w:p>
        <w:p>
          <w:pPr>
            <w:ind w:left="720"/>
            <w:rPr>
              <w:color w:val="1155CC"/>
              <w:u w:val="single"/>
              <w:lang w:val="en-US"/>
            </w:rPr>
          </w:pPr>
          <w:r>
            <w:rPr>
              <w:color w:val="1155CC"/>
              <w:u w:val="single"/>
              <w:lang w:val="en-US"/>
            </w:rPr>
            <w:t>Task 6: Overview</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7</w:t>
          </w:r>
          <w:r>
            <w:rPr>
              <w:color w:val="1155CC"/>
              <w:u w:val="single"/>
            </w:rPr>
            <w:t xml:space="preserve">: </w:t>
          </w:r>
          <w:r>
            <w:rPr>
              <w:color w:val="1155CC"/>
              <w:u w:val="single"/>
              <w:lang w:val="en-US"/>
            </w:rPr>
            <w:t>A</w:t>
          </w:r>
          <w:r>
            <w:rPr>
              <w:color w:val="1155CC"/>
              <w:u w:val="single"/>
              <w:lang w:val="en-US"/>
            </w:rPr>
            <w:fldChar w:fldCharType="end"/>
          </w:r>
          <w:r>
            <w:rPr>
              <w:color w:val="1155CC"/>
              <w:u w:val="single"/>
              <w:lang w:val="en-US"/>
            </w:rPr>
            <w:t>ll Transactions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8</w:t>
          </w:r>
          <w:r>
            <w:rPr>
              <w:color w:val="1155CC"/>
              <w:u w:val="single"/>
            </w:rPr>
            <w:t xml:space="preserve">: </w:t>
          </w:r>
          <w:r>
            <w:rPr>
              <w:color w:val="1155CC"/>
              <w:u w:val="single"/>
              <w:lang w:val="en-US"/>
            </w:rPr>
            <w:t>C</w:t>
          </w:r>
          <w:r>
            <w:rPr>
              <w:color w:val="1155CC"/>
              <w:u w:val="single"/>
              <w:lang w:val="en-US"/>
            </w:rPr>
            <w:fldChar w:fldCharType="end"/>
          </w:r>
          <w:r>
            <w:rPr>
              <w:color w:val="1155CC"/>
              <w:u w:val="single"/>
              <w:lang w:val="en-US"/>
            </w:rPr>
            <w:t>ategories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9</w:t>
          </w:r>
          <w:r>
            <w:rPr>
              <w:color w:val="1155CC"/>
              <w:u w:val="single"/>
            </w:rPr>
            <w:t xml:space="preserve">: </w:t>
          </w:r>
          <w:r>
            <w:rPr>
              <w:color w:val="1155CC"/>
              <w:u w:val="single"/>
              <w:lang w:val="en-US"/>
            </w:rPr>
            <w:t>S</w:t>
          </w:r>
          <w:r>
            <w:rPr>
              <w:color w:val="1155CC"/>
              <w:u w:val="single"/>
              <w:lang w:val="en-US"/>
            </w:rPr>
            <w:fldChar w:fldCharType="end"/>
          </w:r>
          <w:r>
            <w:rPr>
              <w:color w:val="1155CC"/>
              <w:u w:val="single"/>
              <w:lang w:val="en-US"/>
            </w:rPr>
            <w:t>ettings</w:t>
          </w:r>
        </w:p>
        <w:p>
          <w:pPr>
            <w:ind w:left="720"/>
            <w:rPr>
              <w:color w:val="1155CC"/>
              <w:u w:val="single"/>
              <w:lang w:val="en-US"/>
            </w:rPr>
          </w:pPr>
          <w:r>
            <w:fldChar w:fldCharType="begin"/>
          </w:r>
          <w:r>
            <w:instrText xml:space="preserve"> HYPERLINK \l "_kjidlkq4xm3u" \h </w:instrText>
          </w:r>
          <w:r>
            <w:fldChar w:fldCharType="separate"/>
          </w:r>
          <w:r>
            <w:rPr>
              <w:color w:val="1155CC"/>
              <w:u w:val="single"/>
            </w:rPr>
            <w:t xml:space="preserve">Task </w:t>
          </w:r>
          <w:r>
            <w:rPr>
              <w:color w:val="1155CC"/>
              <w:u w:val="single"/>
              <w:lang w:val="en-US"/>
            </w:rPr>
            <w:t>10</w:t>
          </w:r>
          <w:r>
            <w:rPr>
              <w:color w:val="1155CC"/>
              <w:u w:val="single"/>
            </w:rPr>
            <w:t xml:space="preserve">: </w:t>
          </w:r>
          <w:r>
            <w:rPr>
              <w:color w:val="1155CC"/>
              <w:u w:val="single"/>
              <w:lang w:val="en-US"/>
            </w:rPr>
            <w:t>I</w:t>
          </w:r>
          <w:r>
            <w:rPr>
              <w:color w:val="1155CC"/>
              <w:u w:val="single"/>
              <w:lang w:val="en-US"/>
            </w:rPr>
            <w:fldChar w:fldCharType="end"/>
          </w:r>
          <w:r>
            <w:rPr>
              <w:color w:val="1155CC"/>
              <w:u w:val="single"/>
              <w:lang w:val="en-US"/>
            </w:rPr>
            <w:t>mplement Widget</w:t>
          </w:r>
        </w:p>
        <w:p>
          <w:pPr>
            <w:ind w:left="720"/>
            <w:rPr>
              <w:color w:val="1155CC"/>
              <w:u w:val="single"/>
              <w:lang w:val="en-US"/>
            </w:rPr>
          </w:pPr>
          <w:r>
            <w:rPr>
              <w:color w:val="1155CC"/>
              <w:u w:val="single"/>
              <w:lang w:val="en-US"/>
            </w:rPr>
            <w:t>Task 11: Logout</w:t>
          </w:r>
        </w:p>
        <w:p>
          <w:r>
            <w:fldChar w:fldCharType="end"/>
          </w:r>
        </w:p>
        <w:p>
          <w:pPr>
            <w:rPr>
              <w:b/>
            </w:rPr>
          </w:pPr>
        </w:p>
      </w:sdtContent>
    </w:sdt>
    <w:p>
      <w:pPr>
        <w:rPr>
          <w:b/>
        </w:rPr>
      </w:pPr>
    </w:p>
    <w:p>
      <w:pPr>
        <w:rPr>
          <w:color w:val="38761D"/>
        </w:rPr>
      </w:pPr>
      <w:r>
        <w:rPr>
          <w:b/>
        </w:rPr>
        <w:t>GitHub Username</w:t>
      </w:r>
      <w:r>
        <w:t>: ChaituPenju</w:t>
      </w:r>
    </w:p>
    <w:p>
      <w:pPr>
        <w:rPr>
          <w:b/>
        </w:rPr>
      </w:pPr>
    </w:p>
    <w:p>
      <w:pPr>
        <w:pStyle w:val="6"/>
        <w:rPr>
          <w:color w:val="1155CC"/>
        </w:rPr>
      </w:pPr>
      <w:bookmarkStart w:id="0" w:name="_cq54i03ftkcu" w:colFirst="0" w:colLast="0"/>
      <w:bookmarkEnd w:id="0"/>
      <w:r>
        <w:rPr>
          <w:color w:val="38761D"/>
          <w:lang w:val="en-US"/>
        </w:rPr>
        <w:t>BucksTrack</w:t>
      </w:r>
      <w:r>
        <w:rPr>
          <w:color w:val="1155CC"/>
        </w:rPr>
        <w:t xml:space="preserve"> </w:t>
      </w:r>
    </w:p>
    <w:p>
      <w:pPr>
        <w:pStyle w:val="2"/>
      </w:pPr>
      <w:bookmarkStart w:id="1" w:name="_sm4ra97uwo11" w:colFirst="0" w:colLast="0"/>
      <w:bookmarkEnd w:id="1"/>
      <w:r>
        <w:t xml:space="preserve">Description </w:t>
      </w:r>
    </w:p>
    <w:p>
      <w:pPr>
        <w:rPr>
          <w:color w:val="38761D"/>
        </w:rPr>
      </w:pPr>
    </w:p>
    <w:p>
      <w:pPr>
        <w:rPr>
          <w:color w:val="1155CC"/>
        </w:rPr>
      </w:pPr>
      <w:r>
        <w:rPr>
          <w:color w:val="1155CC"/>
        </w:rPr>
        <w:t>BucksTrack is the easiest and most user friendly personal money tracker App.</w:t>
      </w:r>
    </w:p>
    <w:p>
      <w:pPr>
        <w:rPr>
          <w:color w:val="1155CC"/>
        </w:rPr>
      </w:pPr>
    </w:p>
    <w:p>
      <w:pPr>
        <w:rPr>
          <w:color w:val="1155CC"/>
        </w:rPr>
      </w:pPr>
      <w:r>
        <w:rPr>
          <w:color w:val="1155CC"/>
          <w:lang w:val="en-US"/>
        </w:rPr>
        <w:t xml:space="preserve">It basically </w:t>
      </w:r>
      <w:r>
        <w:rPr>
          <w:color w:val="1155CC"/>
        </w:rPr>
        <w:t>track</w:t>
      </w:r>
      <w:r>
        <w:rPr>
          <w:color w:val="1155CC"/>
          <w:lang w:val="en-US"/>
        </w:rPr>
        <w:t>s</w:t>
      </w:r>
      <w:r>
        <w:rPr>
          <w:color w:val="1155CC"/>
        </w:rPr>
        <w:t xml:space="preserve"> </w:t>
      </w:r>
      <w:r>
        <w:rPr>
          <w:color w:val="1155CC"/>
          <w:lang w:val="en-US"/>
        </w:rPr>
        <w:t>the</w:t>
      </w:r>
      <w:r>
        <w:rPr>
          <w:color w:val="1155CC"/>
        </w:rPr>
        <w:t xml:space="preserve"> </w:t>
      </w:r>
      <w:r>
        <w:rPr>
          <w:color w:val="1155CC"/>
          <w:lang w:val="en-US"/>
        </w:rPr>
        <w:t xml:space="preserve">money </w:t>
      </w:r>
      <w:r>
        <w:rPr>
          <w:color w:val="1155CC"/>
        </w:rPr>
        <w:t xml:space="preserve">spending </w:t>
      </w:r>
      <w:r>
        <w:rPr>
          <w:color w:val="1155CC"/>
          <w:lang w:val="en-US"/>
        </w:rPr>
        <w:t>based on expenses and income so that user</w:t>
      </w:r>
      <w:r>
        <w:rPr>
          <w:color w:val="1155CC"/>
        </w:rPr>
        <w:t xml:space="preserve"> will be able </w:t>
      </w:r>
    </w:p>
    <w:p>
      <w:pPr>
        <w:rPr>
          <w:color w:val="1155CC"/>
        </w:rPr>
      </w:pPr>
      <w:r>
        <w:rPr>
          <w:color w:val="1155CC"/>
        </w:rPr>
        <w:t xml:space="preserve">to stick to a budget and </w:t>
      </w:r>
      <w:r>
        <w:rPr>
          <w:color w:val="1155CC"/>
          <w:lang w:val="en-US"/>
        </w:rPr>
        <w:t>save their money</w:t>
      </w:r>
      <w:r>
        <w:rPr>
          <w:color w:val="1155CC"/>
        </w:rPr>
        <w:t>.</w:t>
      </w:r>
    </w:p>
    <w:p>
      <w:pPr>
        <w:rPr>
          <w:color w:val="1155CC"/>
          <w:lang w:val="en-US"/>
        </w:rPr>
      </w:pPr>
    </w:p>
    <w:p>
      <w:pPr>
        <w:rPr>
          <w:color w:val="1155CC"/>
          <w:lang w:val="en-US"/>
        </w:rPr>
      </w:pPr>
      <w:r>
        <w:rPr>
          <w:color w:val="1155CC"/>
          <w:lang w:val="en-US"/>
        </w:rPr>
        <w:t xml:space="preserve">The user can </w:t>
      </w:r>
      <w:r>
        <w:rPr>
          <w:color w:val="1155CC"/>
        </w:rPr>
        <w:t xml:space="preserve">enter </w:t>
      </w:r>
      <w:r>
        <w:rPr>
          <w:color w:val="1155CC"/>
          <w:lang w:val="en-US"/>
        </w:rPr>
        <w:t>his/her</w:t>
      </w:r>
      <w:r>
        <w:rPr>
          <w:color w:val="1155CC"/>
        </w:rPr>
        <w:t xml:space="preserve"> expenses and income, and</w:t>
      </w:r>
      <w:r>
        <w:rPr>
          <w:color w:val="1155CC"/>
          <w:lang w:val="en-US"/>
        </w:rPr>
        <w:t xml:space="preserve"> can</w:t>
      </w:r>
      <w:r>
        <w:rPr>
          <w:color w:val="1155CC"/>
        </w:rPr>
        <w:t xml:space="preserve"> have control over </w:t>
      </w:r>
      <w:r>
        <w:rPr>
          <w:color w:val="1155CC"/>
          <w:lang w:val="en-US"/>
        </w:rPr>
        <w:t>their</w:t>
      </w:r>
      <w:r>
        <w:rPr>
          <w:color w:val="1155CC"/>
        </w:rPr>
        <w:t xml:space="preserve"> spending</w:t>
      </w:r>
      <w:r>
        <w:rPr>
          <w:color w:val="1155CC"/>
          <w:lang w:val="en-US"/>
        </w:rPr>
        <w:t>s.</w:t>
      </w:r>
    </w:p>
    <w:p>
      <w:pPr>
        <w:pStyle w:val="2"/>
      </w:pPr>
      <w:bookmarkStart w:id="2" w:name="_aws88pzfmqca" w:colFirst="0" w:colLast="0"/>
      <w:bookmarkEnd w:id="2"/>
      <w:r>
        <w:t>Intended User</w:t>
      </w:r>
    </w:p>
    <w:p>
      <w:pPr>
        <w:rPr>
          <w:color w:val="1155CC"/>
        </w:rPr>
      </w:pPr>
    </w:p>
    <w:p>
      <w:pPr>
        <w:rPr>
          <w:color w:val="1155CC"/>
          <w:lang w:val="en-US"/>
        </w:rPr>
      </w:pPr>
      <w:r>
        <w:rPr>
          <w:color w:val="38761D"/>
          <w:lang w:val="en-US"/>
        </w:rPr>
        <w:t>People who want to track their money spendings can use this app.</w:t>
      </w:r>
    </w:p>
    <w:p>
      <w:pPr>
        <w:pStyle w:val="2"/>
      </w:pPr>
      <w:bookmarkStart w:id="3" w:name="_zheq5430xrpq" w:colFirst="0" w:colLast="0"/>
      <w:bookmarkEnd w:id="3"/>
      <w:r>
        <w:t>Features</w:t>
      </w:r>
    </w:p>
    <w:p/>
    <w:p>
      <w:pPr>
        <w:rPr>
          <w:color w:val="38761D"/>
        </w:rPr>
      </w:pPr>
      <w:r>
        <w:rPr>
          <w:color w:val="38761D"/>
        </w:rPr>
        <w:t>List the main features of your app. For example:</w:t>
      </w:r>
    </w:p>
    <w:p>
      <w:pPr>
        <w:numPr>
          <w:ilvl w:val="0"/>
          <w:numId w:val="1"/>
        </w:numPr>
        <w:rPr>
          <w:color w:val="38761D"/>
        </w:rPr>
      </w:pPr>
      <w:r>
        <w:rPr>
          <w:color w:val="38761D"/>
        </w:rPr>
        <w:t xml:space="preserve">Saves </w:t>
      </w:r>
      <w:r>
        <w:rPr>
          <w:color w:val="38761D"/>
          <w:lang w:val="en-US"/>
        </w:rPr>
        <w:t>money spendings/transaction information</w:t>
      </w:r>
      <w:r>
        <w:rPr>
          <w:color w:val="38761D"/>
        </w:rPr>
        <w:t xml:space="preserve"> </w:t>
      </w:r>
    </w:p>
    <w:p>
      <w:pPr>
        <w:numPr>
          <w:ilvl w:val="0"/>
          <w:numId w:val="1"/>
        </w:numPr>
        <w:rPr>
          <w:color w:val="38761D"/>
        </w:rPr>
      </w:pPr>
      <w:r>
        <w:rPr>
          <w:color w:val="38761D"/>
        </w:rPr>
        <w:t>T</w:t>
      </w:r>
      <w:r>
        <w:rPr>
          <w:color w:val="38761D"/>
          <w:lang w:val="en-US"/>
        </w:rPr>
        <w:t>rack spendings based on date range</w:t>
      </w:r>
    </w:p>
    <w:p>
      <w:pPr>
        <w:numPr>
          <w:ilvl w:val="0"/>
          <w:numId w:val="1"/>
        </w:numPr>
        <w:rPr>
          <w:color w:val="38761D"/>
        </w:rPr>
      </w:pPr>
      <w:r>
        <w:rPr>
          <w:color w:val="38761D"/>
          <w:lang w:val="en-US"/>
        </w:rPr>
        <w:t>Shows an overview of total Incomes, Expenses and Balance amount left</w:t>
      </w:r>
    </w:p>
    <w:p>
      <w:pPr>
        <w:numPr>
          <w:ilvl w:val="0"/>
          <w:numId w:val="1"/>
        </w:numPr>
        <w:rPr>
          <w:color w:val="38761D"/>
        </w:rPr>
      </w:pPr>
      <w:r>
        <w:rPr>
          <w:color w:val="38761D"/>
          <w:lang w:val="en-US"/>
        </w:rPr>
        <w:t xml:space="preserve">Shows category wise </w:t>
      </w:r>
      <w:r>
        <w:rPr>
          <w:rFonts w:hint="default"/>
          <w:color w:val="38761D"/>
          <w:lang w:val="en-US"/>
        </w:rPr>
        <w:t xml:space="preserve">total </w:t>
      </w:r>
      <w:r>
        <w:rPr>
          <w:color w:val="38761D"/>
          <w:lang w:val="en-US"/>
        </w:rPr>
        <w:t xml:space="preserve">income and expenses </w:t>
      </w:r>
    </w:p>
    <w:p>
      <w:pPr>
        <w:numPr>
          <w:ilvl w:val="0"/>
          <w:numId w:val="1"/>
        </w:numPr>
        <w:rPr>
          <w:color w:val="38761D"/>
        </w:rPr>
      </w:pPr>
      <w:r>
        <w:rPr>
          <w:color w:val="38761D"/>
          <w:lang w:val="en-US"/>
        </w:rPr>
        <w:t>User can see all the transactions from the beginning</w:t>
      </w:r>
    </w:p>
    <w:p>
      <w:pPr>
        <w:numPr>
          <w:ilvl w:val="0"/>
          <w:numId w:val="1"/>
        </w:numPr>
        <w:rPr>
          <w:color w:val="38761D"/>
        </w:rPr>
      </w:pPr>
      <w:r>
        <w:rPr>
          <w:color w:val="38761D"/>
          <w:lang w:val="en-US"/>
        </w:rPr>
        <w:t>User can filter transactions based on particular week, particular month and chosen date range</w:t>
      </w:r>
    </w:p>
    <w:p>
      <w:pPr>
        <w:numPr>
          <w:ilvl w:val="0"/>
          <w:numId w:val="1"/>
        </w:numPr>
        <w:rPr>
          <w:color w:val="38761D"/>
        </w:rPr>
      </w:pPr>
      <w:r>
        <w:rPr>
          <w:color w:val="38761D"/>
          <w:lang w:val="en-US"/>
        </w:rPr>
        <w:t>Add Income and Expense separately</w:t>
      </w:r>
    </w:p>
    <w:p>
      <w:pPr>
        <w:numPr>
          <w:ilvl w:val="0"/>
          <w:numId w:val="1"/>
        </w:numPr>
        <w:rPr>
          <w:color w:val="38761D"/>
        </w:rPr>
      </w:pPr>
      <w:r>
        <w:rPr>
          <w:rFonts w:hint="default"/>
          <w:color w:val="38761D"/>
          <w:lang w:val="en-US"/>
        </w:rPr>
        <w:t>User can see/add/delete his income and expense categories seperately.</w:t>
      </w:r>
    </w:p>
    <w:p>
      <w:pPr>
        <w:numPr>
          <w:ilvl w:val="0"/>
          <w:numId w:val="1"/>
        </w:numPr>
        <w:rPr>
          <w:color w:val="38761D"/>
        </w:rPr>
      </w:pPr>
      <w:r>
        <w:rPr>
          <w:rFonts w:hint="default"/>
          <w:color w:val="38761D"/>
          <w:lang w:val="en-US"/>
        </w:rPr>
        <w:t>User can update his transaction/entry once entered.</w:t>
      </w:r>
    </w:p>
    <w:p>
      <w:pPr>
        <w:numPr>
          <w:ilvl w:val="0"/>
          <w:numId w:val="1"/>
        </w:numPr>
        <w:rPr>
          <w:color w:val="38761D"/>
        </w:rPr>
      </w:pPr>
      <w:r>
        <w:rPr>
          <w:rFonts w:hint="default"/>
          <w:color w:val="38761D"/>
          <w:lang w:val="en-US"/>
        </w:rPr>
        <w:t>Can select and set his currency type and date format.</w:t>
      </w:r>
    </w:p>
    <w:p/>
    <w:p/>
    <w:p/>
    <w:p/>
    <w:p/>
    <w:p/>
    <w:p/>
    <w:p/>
    <w:p/>
    <w:p/>
    <w:p/>
    <w:p/>
    <w:p/>
    <w:p>
      <w:pPr>
        <w:pStyle w:val="2"/>
      </w:pPr>
      <w:bookmarkStart w:id="4" w:name="_giquerrw6g46" w:colFirst="0" w:colLast="0"/>
      <w:bookmarkEnd w:id="4"/>
      <w:r>
        <w:t>User Interface Mocks</w:t>
      </w:r>
    </w:p>
    <w:p>
      <w:pPr>
        <w:pStyle w:val="3"/>
      </w:pPr>
      <w:bookmarkStart w:id="5" w:name="_a4jdupabry3k" w:colFirst="0" w:colLast="0"/>
      <w:bookmarkEnd w:id="5"/>
      <w:r>
        <w:rPr>
          <w:lang w:val="en-US"/>
        </w:rPr>
        <w:t xml:space="preserve">Login </w:t>
      </w:r>
      <w:r>
        <w:t>Screen</w:t>
      </w:r>
    </w:p>
    <w:p>
      <w:r>
        <w:rPr>
          <w:lang w:val="en-US"/>
        </w:rPr>
        <w:drawing>
          <wp:inline distT="114300" distB="114300" distL="114300" distR="114300">
            <wp:extent cx="1933575" cy="30181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1945656" cy="3037387"/>
                    </a:xfrm>
                    <a:prstGeom prst="rect">
                      <a:avLst/>
                    </a:prstGeom>
                  </pic:spPr>
                </pic:pic>
              </a:graphicData>
            </a:graphic>
          </wp:inline>
        </w:drawing>
      </w:r>
    </w:p>
    <w:p>
      <w:pPr>
        <w:ind w:left="420" w:firstLine="420"/>
      </w:pPr>
      <w:r>
        <w:rPr>
          <w:rFonts w:ascii="Arial Unicode MS" w:hAnsi="Arial Unicode MS" w:eastAsia="Arial Unicode MS" w:cs="Arial Unicode MS"/>
          <w:color w:val="38761D"/>
        </w:rPr>
        <w:t>In the login screen, the user will enter his email id and password and clicks on the button “Login”, the user gets logged into the app, before login the app validates the user input like empty fields, invalid login etc., if the credentials are wrong, the app prompts message via Toast.</w:t>
      </w:r>
    </w:p>
    <w:p>
      <w:pPr>
        <w:ind w:left="420" w:firstLine="420"/>
        <w:rPr>
          <w:rFonts w:ascii="Arial Unicode MS" w:hAnsi="Arial Unicode MS" w:eastAsia="Arial Unicode MS" w:cs="Arial Unicode MS"/>
          <w:color w:val="38761D"/>
        </w:rPr>
      </w:pPr>
      <w:r>
        <w:rPr>
          <w:rFonts w:ascii="Arial Unicode MS" w:hAnsi="Arial Unicode MS" w:eastAsia="Arial Unicode MS" w:cs="Arial Unicode MS"/>
          <w:color w:val="38761D"/>
        </w:rPr>
        <w:t>If the user doesn’t have an account, he can click “Signup” button which takes him to signup screen.</w:t>
      </w:r>
    </w:p>
    <w:p>
      <w:pPr>
        <w:ind w:left="420" w:firstLine="420"/>
        <w:rPr>
          <w:rFonts w:ascii="Arial Unicode MS" w:hAnsi="Arial Unicode MS" w:eastAsia="Arial Unicode MS" w:cs="Arial Unicode MS"/>
          <w:color w:val="38761D"/>
        </w:rPr>
      </w:pPr>
    </w:p>
    <w:p>
      <w:pPr>
        <w:pStyle w:val="3"/>
        <w:rPr>
          <w:lang w:val="en-US"/>
        </w:rPr>
      </w:pPr>
      <w:bookmarkStart w:id="6" w:name="_dpcbbkx5yry" w:colFirst="0" w:colLast="0"/>
      <w:bookmarkEnd w:id="6"/>
      <w:r>
        <w:rPr>
          <w:lang w:val="en-US"/>
        </w:rPr>
        <w:t>Signup Screen</w:t>
      </w:r>
    </w:p>
    <w:p>
      <w:r>
        <w:rPr>
          <w:lang w:val="en-US"/>
        </w:rPr>
        <w:drawing>
          <wp:inline distT="114300" distB="114300" distL="114300" distR="114300">
            <wp:extent cx="1905000" cy="2867025"/>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1905000" cy="2867141"/>
                    </a:xfrm>
                    <a:prstGeom prst="rect">
                      <a:avLst/>
                    </a:prstGeom>
                  </pic:spPr>
                </pic:pic>
              </a:graphicData>
            </a:graphic>
          </wp:inline>
        </w:drawing>
      </w:r>
    </w:p>
    <w:p>
      <w:pPr>
        <w:rPr>
          <w:rFonts w:ascii="Arial Unicode MS" w:hAnsi="Arial Unicode MS" w:eastAsia="Arial Unicode MS" w:cs="Arial Unicode MS"/>
          <w:color w:val="38761D"/>
        </w:rPr>
      </w:pPr>
      <w:r>
        <w:rPr>
          <w:rFonts w:ascii="Arial Unicode MS" w:hAnsi="Arial Unicode MS" w:eastAsia="Arial Unicode MS" w:cs="Arial Unicode MS"/>
          <w:color w:val="38761D"/>
        </w:rPr>
        <w:tab/>
      </w:r>
      <w:r>
        <w:rPr>
          <w:rFonts w:ascii="Arial Unicode MS" w:hAnsi="Arial Unicode MS" w:eastAsia="Arial Unicode MS" w:cs="Arial Unicode MS"/>
          <w:color w:val="38761D"/>
        </w:rPr>
        <w:tab/>
      </w:r>
      <w:r>
        <w:rPr>
          <w:rFonts w:ascii="Arial Unicode MS" w:hAnsi="Arial Unicode MS" w:eastAsia="Arial Unicode MS" w:cs="Arial Unicode MS"/>
          <w:color w:val="38761D"/>
        </w:rPr>
        <w:t>In the signup screen the user enters his full name, email id and password two times to confirm the password, and the app validates the user inputs and when clicked on “Signup” button, creates an account and the app gets logged in.</w:t>
      </w:r>
    </w:p>
    <w:p>
      <w:pPr>
        <w:rPr>
          <w:color w:val="38761D"/>
        </w:rPr>
      </w:pPr>
    </w:p>
    <w:p>
      <w:pPr>
        <w:pStyle w:val="3"/>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3"/>
        <w:rPr>
          <w:lang w:val="en-US"/>
        </w:rPr>
      </w:pPr>
      <w:r>
        <w:rPr>
          <w:lang w:val="en-US"/>
        </w:rPr>
        <w:t>App Navigation Drawer</w:t>
      </w:r>
    </w:p>
    <w:p>
      <w:pPr>
        <w:rPr>
          <w:lang w:val="en-US"/>
        </w:rPr>
      </w:pPr>
    </w:p>
    <w:p>
      <w:pPr>
        <w:rPr>
          <w:rFonts w:hint="default"/>
          <w:lang w:val="en-US"/>
        </w:rPr>
      </w:pPr>
      <w:r>
        <w:rPr>
          <w:rFonts w:hint="default" w:ascii="Arial Unicode MS" w:hAnsi="Arial Unicode MS" w:eastAsia="Arial Unicode MS" w:cs="Arial Unicode MS"/>
          <w:color w:val="38761D"/>
          <w:lang w:val="en-US"/>
        </w:rPr>
        <w:t>After successful login the app, the home/base activity will be navigation drawer activity with app logo, full name and email id which are entered by the user.</w:t>
      </w:r>
    </w:p>
    <w:p>
      <w:pPr>
        <w:pStyle w:val="3"/>
      </w:pPr>
      <w:r>
        <w:rPr>
          <w:lang w:val="en-US"/>
        </w:rPr>
        <w:t>Overview Screen</w:t>
      </w:r>
    </w:p>
    <w:p>
      <w:r>
        <w:rPr>
          <w:lang w:val="en-US"/>
        </w:rPr>
        <w:drawing>
          <wp:inline distT="114300" distB="114300" distL="114300" distR="114300">
            <wp:extent cx="1905000" cy="2930525"/>
            <wp:effectExtent l="0" t="0" r="0" b="3175"/>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905000" cy="2931092"/>
                    </a:xfrm>
                    <a:prstGeom prst="rect">
                      <a:avLst/>
                    </a:prstGeom>
                  </pic:spPr>
                </pic:pic>
              </a:graphicData>
            </a:graphic>
          </wp:inline>
        </w:drawing>
      </w:r>
      <w:r>
        <w:rPr>
          <w:lang w:val="en-US"/>
        </w:rPr>
        <w:t xml:space="preserve">      </w:t>
      </w:r>
      <w:r>
        <w:rPr>
          <w:lang w:val="en-US"/>
        </w:rPr>
        <w:drawing>
          <wp:inline distT="114300" distB="114300" distL="114300" distR="114300">
            <wp:extent cx="1905000" cy="2909570"/>
            <wp:effectExtent l="0" t="0" r="0" b="508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1905000" cy="2909982"/>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Along with that, we will have an overview activity where the total balance, income and expenses entered by the user are shown. If there is no data, the values show zero. Along with that, we have a spinner with “Income” and “Expense” categories, when you select appropriate option, the category wise total money spendings will be shown. There will also be an Floating action button and options menu on right bottom and top corner respectively.</w:t>
      </w: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rPr>
          <w:color w:val="1155CC"/>
        </w:rPr>
      </w:pPr>
    </w:p>
    <w:p>
      <w:pPr>
        <w:pStyle w:val="3"/>
        <w:rPr>
          <w:lang w:val="en-US"/>
        </w:rPr>
      </w:pPr>
      <w:r>
        <w:rPr>
          <w:lang w:val="en-US"/>
        </w:rPr>
        <w:t>Add Income, Expense and Choose Date Range</w:t>
      </w:r>
    </w:p>
    <w:p>
      <w:pPr>
        <w:rPr>
          <w:rFonts w:hint="default"/>
          <w:lang w:val="en-US"/>
        </w:rPr>
      </w:pPr>
      <w:r>
        <w:rPr>
          <w:rFonts w:hint="default" w:ascii="Arial Unicode MS" w:hAnsi="Arial Unicode MS" w:eastAsia="Arial Unicode MS" w:cs="Arial Unicode MS"/>
          <w:color w:val="38761D"/>
          <w:lang w:val="en-US"/>
        </w:rPr>
        <w:t xml:space="preserve">In the overview screen, on clicking of Floating action button(fab), it opens up two fab buttons, one for adding income and another for adding expense. On clicking the menu(three dots) icon on top right corner, opens up 3 options, this week, this month and choose Date Range. Choosing this week or this month option, on selection shows list of transactions of that particular week or month respectively.   </w:t>
      </w:r>
    </w:p>
    <w:p>
      <w:pPr>
        <w:pStyle w:val="3"/>
        <w:rPr>
          <w:lang w:val="en-US"/>
        </w:rPr>
      </w:pPr>
      <w:r>
        <w:rPr>
          <w:lang w:val="en-US"/>
        </w:rPr>
        <w:t>Add Income Screen</w:t>
      </w:r>
    </w:p>
    <w:p>
      <w:pPr>
        <w:rPr>
          <w:lang w:val="en-US"/>
        </w:rPr>
      </w:pPr>
    </w:p>
    <w:p>
      <w:r>
        <w:rPr>
          <w:lang w:val="en-US"/>
        </w:rPr>
        <w:drawing>
          <wp:inline distT="114300" distB="114300" distL="114300" distR="114300">
            <wp:extent cx="1720850" cy="30194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21815" cy="3019425"/>
            <wp:effectExtent l="0" t="0" r="6985" b="0"/>
            <wp:docPr id="17" name="image1.png"/>
            <wp:cNvGraphicFramePr/>
            <a:graphic xmlns:a="http://schemas.openxmlformats.org/drawingml/2006/main">
              <a:graphicData uri="http://schemas.openxmlformats.org/drawingml/2006/picture">
                <pic:pic xmlns:pic="http://schemas.openxmlformats.org/drawingml/2006/picture">
                  <pic:nvPicPr>
                    <pic:cNvPr id="17" name="image1.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1822032" cy="3019425"/>
                    </a:xfrm>
                    <a:prstGeom prst="rect">
                      <a:avLst/>
                    </a:prstGeom>
                  </pic:spPr>
                </pic:pic>
              </a:graphicData>
            </a:graphic>
          </wp:inline>
        </w:drawing>
      </w:r>
    </w:p>
    <w:p>
      <w:r>
        <w:rPr>
          <w:rFonts w:hint="default" w:ascii="Arial Unicode MS" w:hAnsi="Arial Unicode MS" w:eastAsia="Arial Unicode MS" w:cs="Arial Unicode MS"/>
          <w:color w:val="38761D"/>
          <w:lang w:val="en-US"/>
        </w:rPr>
        <w:t>In the add income screen, the user will be asked to fill title, amount, date of transaction, type of income category and description. After validating all input fields, on click of save button, the data is stored in firebase database, and is shown as transaction to the user.</w:t>
      </w:r>
    </w:p>
    <w:p/>
    <w:p/>
    <w:p/>
    <w:p/>
    <w:p/>
    <w:p/>
    <w:p/>
    <w:p/>
    <w:p/>
    <w:p>
      <w:pPr>
        <w:pStyle w:val="3"/>
        <w:rPr>
          <w:lang w:val="en-US"/>
        </w:rPr>
      </w:pPr>
      <w:r>
        <w:rPr>
          <w:lang w:val="en-US"/>
        </w:rPr>
        <w:t>Add Expense Screen</w:t>
      </w:r>
    </w:p>
    <w:p>
      <w:pPr>
        <w:rPr>
          <w:lang w:val="en-US"/>
        </w:rPr>
      </w:pPr>
    </w:p>
    <w:p>
      <w:r>
        <w:rPr>
          <w:lang w:val="en-US"/>
        </w:rPr>
        <w:drawing>
          <wp:inline distT="114300" distB="114300" distL="114300" distR="114300">
            <wp:extent cx="1720850" cy="301942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11020" cy="30194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1811435" cy="3019425"/>
                    </a:xfrm>
                    <a:prstGeom prst="rect">
                      <a:avLst/>
                    </a:prstGeom>
                  </pic:spPr>
                </pic:pic>
              </a:graphicData>
            </a:graphic>
          </wp:inline>
        </w:drawing>
      </w:r>
    </w:p>
    <w:p>
      <w:r>
        <w:rPr>
          <w:rFonts w:hint="default" w:ascii="Arial Unicode MS" w:hAnsi="Arial Unicode MS" w:eastAsia="Arial Unicode MS" w:cs="Arial Unicode MS"/>
          <w:color w:val="38761D"/>
          <w:lang w:val="en-US"/>
        </w:rPr>
        <w:t>In the add expense activity, the user will be asked to fill title, amount, date of transaction, type of expense category and description. After validating all input fields, on click of save button, the data is stored in firebase database, and is shown as transaction to the user.</w:t>
      </w:r>
    </w:p>
    <w:p>
      <w:pPr>
        <w:rPr>
          <w:color w:val="1155CC"/>
        </w:rPr>
      </w:pPr>
    </w:p>
    <w:p/>
    <w:p/>
    <w:p/>
    <w:p/>
    <w:p/>
    <w:p/>
    <w:p/>
    <w:p/>
    <w:p/>
    <w:p/>
    <w:p/>
    <w:p/>
    <w:p/>
    <w:p>
      <w:pPr>
        <w:pStyle w:val="3"/>
        <w:rPr>
          <w:lang w:val="en-US"/>
        </w:rPr>
      </w:pPr>
      <w:r>
        <w:rPr>
          <w:lang w:val="en-US"/>
        </w:rPr>
        <w:t>Choose Date Range Screen</w:t>
      </w:r>
    </w:p>
    <w:p>
      <w:pPr>
        <w:rPr>
          <w:lang w:val="en-US"/>
        </w:rPr>
      </w:pPr>
    </w:p>
    <w:p>
      <w:r>
        <w:rPr>
          <w:lang w:val="en-US"/>
        </w:rPr>
        <w:drawing>
          <wp:inline distT="114300" distB="114300" distL="114300" distR="114300">
            <wp:extent cx="1720850" cy="30194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21"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1720980" cy="3019425"/>
                    </a:xfrm>
                    <a:prstGeom prst="rect">
                      <a:avLst/>
                    </a:prstGeom>
                  </pic:spPr>
                </pic:pic>
              </a:graphicData>
            </a:graphic>
          </wp:inline>
        </w:drawing>
      </w:r>
      <w:r>
        <w:rPr>
          <w:lang w:val="en-US"/>
        </w:rPr>
        <w:t xml:space="preserve">           </w:t>
      </w:r>
      <w:r>
        <w:rPr>
          <w:lang w:val="en-US"/>
        </w:rPr>
        <w:drawing>
          <wp:inline distT="114300" distB="114300" distL="114300" distR="114300">
            <wp:extent cx="1821815" cy="2915920"/>
            <wp:effectExtent l="0" t="0" r="6985" b="0"/>
            <wp:docPr id="22" name="image1.png"/>
            <wp:cNvGraphicFramePr/>
            <a:graphic xmlns:a="http://schemas.openxmlformats.org/drawingml/2006/main">
              <a:graphicData uri="http://schemas.openxmlformats.org/drawingml/2006/picture">
                <pic:pic xmlns:pic="http://schemas.openxmlformats.org/drawingml/2006/picture">
                  <pic:nvPicPr>
                    <pic:cNvPr id="22" name="image1.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1822032" cy="2916295"/>
                    </a:xfrm>
                    <a:prstGeom prst="rect">
                      <a:avLst/>
                    </a:prstGeom>
                  </pic:spPr>
                </pic:pic>
              </a:graphicData>
            </a:graphic>
          </wp:inline>
        </w:drawing>
      </w:r>
    </w:p>
    <w:p>
      <w:pPr>
        <w:rPr>
          <w:rFonts w:hint="default" w:ascii="Arial Unicode MS" w:hAnsi="Arial Unicode MS" w:eastAsia="Arial Unicode MS" w:cs="Arial Unicode MS"/>
          <w:color w:val="38761D"/>
          <w:lang w:val="en-US"/>
        </w:rPr>
      </w:pPr>
      <w:r>
        <w:rPr>
          <w:rFonts w:hint="default" w:ascii="Arial Unicode MS" w:hAnsi="Arial Unicode MS" w:eastAsia="Arial Unicode MS" w:cs="Arial Unicode MS"/>
          <w:color w:val="38761D"/>
          <w:lang w:val="en-US"/>
        </w:rPr>
        <w:t>In the choose date range activity, the user will be asked the starting and ending date, and category(both income and expense), where the user can see all the transaction entered by him in between that particular dates.</w:t>
      </w:r>
    </w:p>
    <w:p>
      <w:pPr>
        <w:rPr>
          <w:rFonts w:hint="default"/>
          <w:color w:val="1155CC"/>
          <w:lang w:val="en-US"/>
        </w:rPr>
      </w:pPr>
      <w:r>
        <w:rPr>
          <w:rFonts w:hint="default" w:ascii="Arial Unicode MS" w:hAnsi="Arial Unicode MS" w:eastAsia="Arial Unicode MS" w:cs="Arial Unicode MS"/>
          <w:color w:val="38761D"/>
          <w:lang w:val="en-US"/>
        </w:rPr>
        <w:t xml:space="preserve"> </w:t>
      </w:r>
    </w:p>
    <w:p/>
    <w:p/>
    <w:p/>
    <w:p>
      <w:pPr>
        <w:pStyle w:val="3"/>
        <w:rPr>
          <w:lang w:val="en-US"/>
        </w:rPr>
      </w:pPr>
    </w:p>
    <w:p>
      <w:pPr>
        <w:pStyle w:val="3"/>
        <w:rPr>
          <w:lang w:val="en-US"/>
        </w:rPr>
      </w:pPr>
    </w:p>
    <w:p>
      <w:pPr>
        <w:rPr>
          <w:lang w:val="en-US"/>
        </w:rPr>
      </w:pPr>
    </w:p>
    <w:p>
      <w:pPr>
        <w:rPr>
          <w:lang w:val="en-US"/>
        </w:rPr>
      </w:pPr>
    </w:p>
    <w:p>
      <w:pPr>
        <w:rPr>
          <w:lang w:val="en-US"/>
        </w:rPr>
      </w:pPr>
    </w:p>
    <w:p>
      <w:pPr>
        <w:pStyle w:val="3"/>
        <w:rPr>
          <w:lang w:val="en-US"/>
        </w:rPr>
      </w:pPr>
    </w:p>
    <w:p>
      <w:pPr>
        <w:pStyle w:val="3"/>
        <w:rPr>
          <w:lang w:val="en-US"/>
        </w:rPr>
      </w:pPr>
    </w:p>
    <w:p>
      <w:pPr>
        <w:pStyle w:val="3"/>
        <w:rPr>
          <w:lang w:val="en-US"/>
        </w:rPr>
      </w:pPr>
    </w:p>
    <w:p>
      <w:pPr>
        <w:pStyle w:val="3"/>
        <w:rPr>
          <w:lang w:val="en-US"/>
        </w:rPr>
      </w:pPr>
      <w:r>
        <w:rPr>
          <w:lang w:val="en-US"/>
        </w:rPr>
        <w:t>All Transactions Screen</w:t>
      </w:r>
    </w:p>
    <w:p>
      <w:pPr>
        <w:rPr>
          <w:lang w:val="en-US"/>
        </w:rPr>
      </w:pPr>
    </w:p>
    <w:p>
      <w:r>
        <w:rPr>
          <w:lang w:val="en-US"/>
        </w:rPr>
        <w:drawing>
          <wp:inline distT="114300" distB="114300" distL="114300" distR="114300">
            <wp:extent cx="1905000" cy="279019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1905000" cy="2790294"/>
                    </a:xfrm>
                    <a:prstGeom prst="rect">
                      <a:avLst/>
                    </a:prstGeom>
                  </pic:spPr>
                </pic:pic>
              </a:graphicData>
            </a:graphic>
          </wp:inline>
        </w:drawing>
      </w:r>
    </w:p>
    <w:p>
      <w:pPr>
        <w:rPr>
          <w:rFonts w:hint="default"/>
          <w:color w:val="38761D"/>
          <w:lang w:val="en-US"/>
        </w:rPr>
      </w:pPr>
      <w:r>
        <w:rPr>
          <w:rFonts w:hint="default"/>
          <w:color w:val="38761D"/>
          <w:lang w:val="en-US"/>
        </w:rPr>
        <w:t>This is the activity where all the list of transactions (income and expense entries) are fetched from the firebase database and are shown to the user sorted by date as a recycler view with card view items containing title on top left, description on top right, amount on bottom left, date on bottom right and category in the middle with different colors(green for income and red for expense) as shown in the mock above. The user can swipe the card to delete the entry. On clicking of particular card, the user can update the data.</w:t>
      </w:r>
    </w:p>
    <w:p>
      <w:pPr>
        <w:rPr>
          <w:color w:val="38761D"/>
        </w:rPr>
      </w:pPr>
      <w:r>
        <w:rPr>
          <w:color w:val="38761D"/>
        </w:rPr>
        <w:t xml:space="preserv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pPr>
      <w:r>
        <w:rPr>
          <w:lang w:val="en-US"/>
        </w:rPr>
        <w:t xml:space="preserve">Categories </w:t>
      </w:r>
      <w:r>
        <w:t>Screen</w:t>
      </w:r>
    </w:p>
    <w:p/>
    <w:p>
      <w:r>
        <w:rPr>
          <w:lang w:val="en-US"/>
        </w:rPr>
        <w:drawing>
          <wp:inline distT="114300" distB="114300" distL="114300" distR="114300">
            <wp:extent cx="1904365" cy="2936875"/>
            <wp:effectExtent l="0" t="0" r="635" b="0"/>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1909880" cy="2944695"/>
                    </a:xfrm>
                    <a:prstGeom prst="rect">
                      <a:avLst/>
                    </a:prstGeom>
                  </pic:spPr>
                </pic:pic>
              </a:graphicData>
            </a:graphic>
          </wp:inline>
        </w:drawing>
      </w:r>
      <w:r>
        <w:rPr>
          <w:lang w:val="en-US"/>
        </w:rPr>
        <w:t xml:space="preserve">                    </w:t>
      </w:r>
      <w:r>
        <w:rPr>
          <w:lang w:val="en-US"/>
        </w:rPr>
        <w:drawing>
          <wp:inline distT="114300" distB="114300" distL="114300" distR="114300">
            <wp:extent cx="1905000" cy="296100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905000" cy="2961619"/>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In the categories screen the user is shown a list of two recycler views one with all income categories and other with all expense categories in one scroll view with card layouts. At the list end of each category type, there will be an add button by which on clicking opens up a dialog box asking to enter the income/expense category based on what button clicked, and after entering category and clicking OK, the category will get added to respective category type. The user can swipe them to delete that category.</w:t>
      </w:r>
    </w:p>
    <w:p>
      <w:pPr>
        <w:rPr>
          <w:color w:val="1155CC"/>
        </w:rPr>
      </w:pPr>
    </w:p>
    <w:p/>
    <w:p>
      <w:pPr>
        <w:pStyle w:val="3"/>
        <w:rPr>
          <w:lang w:val="en-US"/>
        </w:rPr>
      </w:pPr>
    </w:p>
    <w:p>
      <w:pPr>
        <w:pStyle w:val="3"/>
        <w:rPr>
          <w:lang w:val="en-US"/>
        </w:rPr>
      </w:pPr>
    </w:p>
    <w:p>
      <w:pPr>
        <w:pStyle w:val="3"/>
        <w:rPr>
          <w:lang w:val="en-US"/>
        </w:rPr>
      </w:pPr>
    </w:p>
    <w:p>
      <w:pPr>
        <w:pStyle w:val="3"/>
        <w:rPr>
          <w:lang w:val="en-US"/>
        </w:rPr>
      </w:pPr>
      <w:r>
        <w:rPr>
          <w:lang w:val="en-US"/>
        </w:rPr>
        <w:t>Settings Screen</w:t>
      </w:r>
    </w:p>
    <w:p>
      <w:pPr>
        <w:rPr>
          <w:lang w:val="en-US"/>
        </w:rPr>
      </w:pPr>
    </w:p>
    <w:p>
      <w:r>
        <w:rPr>
          <w:lang w:val="en-US"/>
        </w:rPr>
        <w:drawing>
          <wp:inline distT="114300" distB="114300" distL="114300" distR="114300">
            <wp:extent cx="1905000" cy="2981325"/>
            <wp:effectExtent l="0" t="0" r="0" b="9525"/>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1905000" cy="2981551"/>
                    </a:xfrm>
                    <a:prstGeom prst="rect">
                      <a:avLst/>
                    </a:prstGeom>
                  </pic:spPr>
                </pic:pic>
              </a:graphicData>
            </a:graphic>
          </wp:inline>
        </w:drawing>
      </w:r>
    </w:p>
    <w:p>
      <w:pPr>
        <w:rPr>
          <w:rFonts w:hint="default"/>
          <w:color w:val="38761D"/>
          <w:lang w:val="en-US"/>
        </w:rPr>
      </w:pPr>
      <w:r>
        <w:rPr>
          <w:rFonts w:hint="default" w:ascii="Arial Unicode MS" w:hAnsi="Arial Unicode MS" w:eastAsia="Arial Unicode MS" w:cs="Arial Unicode MS"/>
          <w:color w:val="38761D"/>
          <w:lang w:val="en-US"/>
        </w:rPr>
        <w:t xml:space="preserve">In the settings screen the user will be shown his last login date and time for his reference. Also the user can change the currency sybmol from the provided list and can also choose the type of date format as his wish, so that through out the app, the user selected settings will be applied. This is done using a preference screen and fragments. As you can see in the mock image, the user can also select what data to be shown on his widget out of two options(Last Income Transaction/Last Expense Transaction).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r>
        <w:rPr>
          <w:lang w:val="en-US"/>
        </w:rPr>
        <w:t>Widget Screen</w:t>
      </w:r>
    </w:p>
    <w:p/>
    <w:p>
      <w:r>
        <w:rPr>
          <w:lang w:val="en-US"/>
        </w:rPr>
        <w:drawing>
          <wp:inline distT="114300" distB="114300" distL="114300" distR="114300">
            <wp:extent cx="1798320" cy="3019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1798492" cy="3019425"/>
                    </a:xfrm>
                    <a:prstGeom prst="rect">
                      <a:avLst/>
                    </a:prstGeom>
                  </pic:spPr>
                </pic:pic>
              </a:graphicData>
            </a:graphic>
          </wp:inline>
        </w:drawing>
      </w:r>
    </w:p>
    <w:p>
      <w:pPr>
        <w:rPr>
          <w:color w:val="1155CC"/>
        </w:rPr>
      </w:pPr>
      <w:r>
        <w:rPr>
          <w:rFonts w:hint="default" w:ascii="Arial Unicode MS" w:hAnsi="Arial Unicode MS" w:eastAsia="Arial Unicode MS" w:cs="Arial Unicode MS"/>
          <w:color w:val="38761D"/>
          <w:lang w:val="en-US"/>
        </w:rPr>
        <w:t xml:space="preserve">As shown in the above mock image, this is the widget screen where, the balance, income and expenses’ total is shown along with user selected last income/last expense transaction in settings screen. </w:t>
      </w:r>
    </w:p>
    <w:p/>
    <w:p/>
    <w:p/>
    <w:p>
      <w:pPr>
        <w:pStyle w:val="3"/>
        <w:rPr>
          <w:color w:val="1155CC"/>
        </w:rPr>
      </w:pPr>
    </w:p>
    <w:p/>
    <w:p>
      <w:pPr>
        <w:pStyle w:val="2"/>
      </w:pPr>
      <w:bookmarkStart w:id="7" w:name="_gvcvmae8jn8u" w:colFirst="0" w:colLast="0"/>
      <w:bookmarkEnd w:id="7"/>
      <w:r>
        <w:t>Key Considerations</w:t>
      </w:r>
    </w:p>
    <w:p/>
    <w:p>
      <w:pPr>
        <w:pStyle w:val="4"/>
      </w:pPr>
      <w:bookmarkStart w:id="8" w:name="_v8my7nhtvz0m" w:colFirst="0" w:colLast="0"/>
      <w:bookmarkEnd w:id="8"/>
      <w:r>
        <w:t xml:space="preserve">How will your app handle data persistence? </w:t>
      </w:r>
    </w:p>
    <w:p>
      <w:pPr>
        <w:rPr>
          <w:color w:val="1155CC"/>
        </w:rPr>
      </w:pPr>
    </w:p>
    <w:p>
      <w:pPr>
        <w:rPr>
          <w:rFonts w:hint="default"/>
          <w:color w:val="38761D"/>
          <w:lang w:val="en-US"/>
        </w:rPr>
      </w:pPr>
      <w:r>
        <w:rPr>
          <w:color w:val="38761D"/>
          <w:lang w:val="en-US"/>
        </w:rPr>
        <w:t xml:space="preserve">App handles the data using </w:t>
      </w:r>
      <w:r>
        <w:rPr>
          <w:color w:val="38761D"/>
        </w:rPr>
        <w:t>Firebase Realtime Databas</w:t>
      </w:r>
      <w:r>
        <w:rPr>
          <w:color w:val="38761D"/>
          <w:lang w:val="en-US"/>
        </w:rPr>
        <w:t>e.</w:t>
      </w:r>
      <w:r>
        <w:rPr>
          <w:rFonts w:hint="default"/>
          <w:color w:val="38761D"/>
          <w:lang w:val="en-US"/>
        </w:rPr>
        <w:t xml:space="preserve"> In offline mode, the app uses firebase database cached data that is locally present.</w:t>
      </w:r>
    </w:p>
    <w:p/>
    <w:p>
      <w:pPr>
        <w:pStyle w:val="4"/>
      </w:pPr>
      <w:bookmarkStart w:id="9" w:name="_gw69vjn1ico0" w:colFirst="0" w:colLast="0"/>
      <w:bookmarkEnd w:id="9"/>
      <w:r>
        <w:t>Describe any edge or corner cases in the UX.</w:t>
      </w:r>
    </w:p>
    <w:p/>
    <w:p>
      <w:pPr>
        <w:rPr>
          <w:rFonts w:hint="default"/>
          <w:color w:val="38761D"/>
          <w:lang w:val="en-US"/>
        </w:rPr>
      </w:pPr>
      <w:r>
        <w:rPr>
          <w:color w:val="38761D"/>
          <w:lang w:val="en-US"/>
        </w:rPr>
        <w:t xml:space="preserve">Swipe </w:t>
      </w:r>
      <w:r>
        <w:rPr>
          <w:rFonts w:hint="default"/>
          <w:color w:val="38761D"/>
          <w:lang w:val="en-US"/>
        </w:rPr>
        <w:t xml:space="preserve">card view </w:t>
      </w:r>
      <w:r>
        <w:rPr>
          <w:color w:val="38761D"/>
          <w:lang w:val="en-US"/>
        </w:rPr>
        <w:t xml:space="preserve">items </w:t>
      </w:r>
      <w:r>
        <w:rPr>
          <w:rFonts w:hint="default"/>
          <w:color w:val="38761D"/>
          <w:lang w:val="en-US"/>
        </w:rPr>
        <w:t xml:space="preserve">in recycler view </w:t>
      </w:r>
      <w:r>
        <w:rPr>
          <w:color w:val="38761D"/>
          <w:lang w:val="en-US"/>
        </w:rPr>
        <w:t>to delete</w:t>
      </w:r>
      <w:r>
        <w:rPr>
          <w:rFonts w:hint="default"/>
          <w:color w:val="38761D"/>
          <w:lang w:val="en-US"/>
        </w:rPr>
        <w:t>.</w:t>
      </w:r>
    </w:p>
    <w:p>
      <w:pPr>
        <w:rPr>
          <w:color w:val="38761D"/>
          <w:lang w:val="en-US"/>
        </w:rPr>
      </w:pPr>
      <w:r>
        <w:rPr>
          <w:color w:val="38761D"/>
          <w:lang w:val="en-US"/>
        </w:rPr>
        <w:t>Navigation Drawer is only available on Overview Activity</w:t>
      </w:r>
    </w:p>
    <w:p>
      <w:pPr>
        <w:rPr>
          <w:color w:val="38761D"/>
          <w:lang w:val="en-US"/>
        </w:rPr>
      </w:pPr>
    </w:p>
    <w:p>
      <w:pPr>
        <w:pStyle w:val="4"/>
      </w:pPr>
      <w:bookmarkStart w:id="10" w:name="_6yqqubmw5bs" w:colFirst="0" w:colLast="0"/>
      <w:bookmarkEnd w:id="10"/>
      <w:r>
        <w:t>Describe any libraries you’ll be using and share your reasoning for including them.</w:t>
      </w:r>
    </w:p>
    <w:p/>
    <w:p>
      <w:pPr>
        <w:rPr>
          <w:color w:val="38761D"/>
          <w:lang w:val="en-US"/>
        </w:rPr>
      </w:pPr>
      <w:r>
        <w:rPr>
          <w:color w:val="38761D"/>
          <w:lang w:val="en-US"/>
        </w:rPr>
        <w:t>Clans/FloatingActionButton :</w:t>
      </w:r>
    </w:p>
    <w:p>
      <w:pPr>
        <w:rPr>
          <w:color w:val="38761D"/>
          <w:lang w:val="en-US"/>
        </w:rPr>
      </w:pPr>
      <w:r>
        <w:rPr>
          <w:color w:val="38761D"/>
          <w:lang w:val="en-US"/>
        </w:rPr>
        <w:t>This library is used for material floating action buttons for animations on it.</w:t>
      </w:r>
    </w:p>
    <w:p>
      <w:pPr>
        <w:rPr>
          <w:color w:val="38761D"/>
          <w:lang w:val="en-US"/>
        </w:rPr>
      </w:pPr>
    </w:p>
    <w:p>
      <w:pPr>
        <w:rPr>
          <w:color w:val="38761D"/>
          <w:lang w:val="en-US"/>
        </w:rPr>
      </w:pPr>
      <w:r>
        <w:rPr>
          <w:color w:val="38761D"/>
          <w:lang w:val="en-US"/>
        </w:rPr>
        <w:t>Firebase Authentication :</w:t>
      </w:r>
    </w:p>
    <w:p>
      <w:pPr>
        <w:rPr>
          <w:color w:val="38761D"/>
          <w:lang w:val="en-US"/>
        </w:rPr>
      </w:pPr>
      <w:r>
        <w:rPr>
          <w:color w:val="38761D"/>
          <w:lang w:val="en-US"/>
        </w:rPr>
        <w:t>This library is used for authenticating user while login and logout.</w:t>
      </w:r>
    </w:p>
    <w:p>
      <w:pPr>
        <w:rPr>
          <w:color w:val="38761D"/>
          <w:lang w:val="en-US"/>
        </w:rPr>
      </w:pPr>
    </w:p>
    <w:p>
      <w:pPr>
        <w:rPr>
          <w:color w:val="38761D"/>
          <w:lang w:val="en-US"/>
        </w:rPr>
      </w:pPr>
      <w:r>
        <w:rPr>
          <w:color w:val="38761D"/>
          <w:lang w:val="en-US"/>
        </w:rPr>
        <w:t>Firebase Database :</w:t>
      </w:r>
    </w:p>
    <w:p>
      <w:pPr>
        <w:rPr>
          <w:color w:val="38761D"/>
          <w:lang w:val="en-US"/>
        </w:rPr>
      </w:pPr>
      <w:r>
        <w:rPr>
          <w:color w:val="38761D"/>
          <w:lang w:val="en-US"/>
        </w:rPr>
        <w:t>This library is used for storing the data in a firebase realtime database in json format.</w:t>
      </w:r>
    </w:p>
    <w:p>
      <w:pPr>
        <w:rPr>
          <w:color w:val="38761D"/>
        </w:rPr>
      </w:pPr>
    </w:p>
    <w:p>
      <w:pPr>
        <w:pStyle w:val="4"/>
      </w:pPr>
      <w:bookmarkStart w:id="11" w:name="_qrxg682nywe6" w:colFirst="0" w:colLast="0"/>
      <w:bookmarkEnd w:id="11"/>
      <w:r>
        <w:t>Describe how you will implement Google Play Services or other external services.</w:t>
      </w:r>
    </w:p>
    <w:p/>
    <w:p>
      <w:pPr>
        <w:rPr>
          <w:color w:val="38761D"/>
        </w:rPr>
      </w:pPr>
      <w:r>
        <w:rPr>
          <w:color w:val="38761D"/>
        </w:rPr>
        <w:t>Describe which Services you will use and how.</w:t>
      </w:r>
    </w:p>
    <w:p>
      <w:pPr>
        <w:rPr>
          <w:color w:val="38761D"/>
        </w:rPr>
      </w:pPr>
    </w:p>
    <w:p/>
    <w:p>
      <w:pPr>
        <w:pStyle w:val="2"/>
      </w:pPr>
      <w:bookmarkStart w:id="12" w:name="_v518bncmggeg" w:colFirst="0" w:colLast="0"/>
      <w:bookmarkEnd w:id="12"/>
    </w:p>
    <w:p>
      <w:pPr>
        <w:pStyle w:val="2"/>
      </w:pPr>
      <w:r>
        <w:t>Next Steps: Required Tasks</w:t>
      </w:r>
    </w:p>
    <w:p>
      <w:pPr>
        <w:rPr>
          <w:rFonts w:hint="default"/>
          <w:lang w:val="en-US"/>
        </w:rPr>
      </w:pPr>
    </w:p>
    <w:p>
      <w:pPr>
        <w:numPr>
          <w:ilvl w:val="0"/>
          <w:numId w:val="2"/>
        </w:numPr>
        <w:tabs>
          <w:tab w:val="clear" w:pos="420"/>
        </w:tabs>
        <w:ind w:left="420" w:leftChars="0" w:hanging="420" w:firstLineChars="0"/>
      </w:pPr>
      <w:r>
        <w:rPr>
          <w:rFonts w:hint="default"/>
          <w:lang w:val="en-US"/>
        </w:rPr>
        <w:t>All the strings used in the app are stored in strings.xml file.</w:t>
      </w:r>
    </w:p>
    <w:p>
      <w:pPr>
        <w:numPr>
          <w:ilvl w:val="0"/>
          <w:numId w:val="2"/>
        </w:numPr>
        <w:tabs>
          <w:tab w:val="clear" w:pos="420"/>
        </w:tabs>
        <w:ind w:left="420" w:leftChars="0" w:hanging="420" w:firstLineChars="0"/>
      </w:pPr>
      <w:r>
        <w:rPr>
          <w:rFonts w:hint="default"/>
          <w:lang w:val="en-US"/>
        </w:rPr>
        <w:t>Intent Service is used to update the app’s widget.</w:t>
      </w:r>
    </w:p>
    <w:p>
      <w:pPr>
        <w:numPr>
          <w:ilvl w:val="0"/>
          <w:numId w:val="2"/>
        </w:numPr>
        <w:tabs>
          <w:tab w:val="clear" w:pos="420"/>
        </w:tabs>
        <w:ind w:left="420" w:leftChars="0" w:hanging="420" w:firstLineChars="0"/>
      </w:pPr>
      <w:r>
        <w:rPr>
          <w:rFonts w:hint="default"/>
          <w:lang w:val="en-US"/>
        </w:rPr>
        <w:t>Using Constraint Layouts and Linear Layouts as base or parent layout the app and it handles and supports RTL layout fully.</w:t>
      </w:r>
    </w:p>
    <w:p>
      <w:pPr>
        <w:numPr>
          <w:ilvl w:val="0"/>
          <w:numId w:val="2"/>
        </w:numPr>
        <w:tabs>
          <w:tab w:val="clear" w:pos="420"/>
        </w:tabs>
        <w:ind w:left="420" w:leftChars="0" w:hanging="420" w:firstLineChars="0"/>
      </w:pPr>
      <w:r>
        <w:rPr>
          <w:rFonts w:hint="default"/>
          <w:lang w:val="en-US"/>
        </w:rPr>
        <w:t>App uses Content De</w:t>
      </w:r>
      <w:bookmarkStart w:id="18" w:name="_GoBack"/>
      <w:bookmarkEnd w:id="18"/>
      <w:r>
        <w:rPr>
          <w:rFonts w:hint="default"/>
          <w:lang w:val="en-US"/>
        </w:rPr>
        <w:t>scriptors and Focus orders for supporting accessibility</w:t>
      </w:r>
    </w:p>
    <w:p>
      <w:pPr>
        <w:numPr>
          <w:ilvl w:val="0"/>
          <w:numId w:val="0"/>
        </w:numPr>
        <w:ind w:left="420" w:leftChars="0" w:hanging="420" w:firstLineChars="0"/>
      </w:pPr>
    </w:p>
    <w:p>
      <w:pPr>
        <w:pStyle w:val="3"/>
      </w:pPr>
      <w:bookmarkStart w:id="13" w:name="_8oe8zpk3qsmp" w:colFirst="0" w:colLast="0"/>
      <w:bookmarkEnd w:id="13"/>
      <w:r>
        <w:t>Task 1: Project Setup</w:t>
      </w:r>
    </w:p>
    <w:p/>
    <w:p>
      <w:pPr>
        <w:numPr>
          <w:ilvl w:val="0"/>
          <w:numId w:val="3"/>
        </w:numPr>
        <w:rPr>
          <w:color w:val="38761D"/>
        </w:rPr>
      </w:pPr>
      <w:r>
        <w:rPr>
          <w:color w:val="38761D"/>
          <w:lang w:val="en-US"/>
        </w:rPr>
        <w:t>Create project BucksTrack in Android Studio</w:t>
      </w:r>
    </w:p>
    <w:p>
      <w:pPr>
        <w:numPr>
          <w:ilvl w:val="0"/>
          <w:numId w:val="3"/>
        </w:numPr>
        <w:rPr>
          <w:color w:val="38761D"/>
        </w:rPr>
      </w:pPr>
      <w:r>
        <w:rPr>
          <w:color w:val="38761D"/>
          <w:lang w:val="en-US"/>
        </w:rPr>
        <w:t>Create required activities, fragments xml and java files</w:t>
      </w:r>
    </w:p>
    <w:p>
      <w:pPr>
        <w:numPr>
          <w:ilvl w:val="0"/>
          <w:numId w:val="3"/>
        </w:numPr>
        <w:rPr>
          <w:color w:val="38761D"/>
        </w:rPr>
      </w:pPr>
      <w:r>
        <w:rPr>
          <w:color w:val="38761D"/>
          <w:lang w:val="en-US"/>
        </w:rPr>
        <w:t>Setup gradle dependencies using the stable version</w:t>
      </w:r>
    </w:p>
    <w:p>
      <w:pPr>
        <w:numPr>
          <w:ilvl w:val="0"/>
          <w:numId w:val="3"/>
        </w:numPr>
        <w:rPr>
          <w:color w:val="38761D"/>
        </w:rPr>
      </w:pPr>
      <w:r>
        <w:rPr>
          <w:color w:val="38761D"/>
          <w:lang w:val="en-US"/>
        </w:rPr>
        <w:t>Configure the libraries used in the project</w:t>
      </w:r>
    </w:p>
    <w:p>
      <w:pPr>
        <w:rPr>
          <w:color w:val="38761D"/>
        </w:rPr>
      </w:pPr>
    </w:p>
    <w:p>
      <w:pPr>
        <w:pStyle w:val="3"/>
      </w:pPr>
      <w:r>
        <w:t xml:space="preserve">Task </w:t>
      </w:r>
      <w:r>
        <w:rPr>
          <w:lang w:val="en-US"/>
        </w:rPr>
        <w:t>2</w:t>
      </w:r>
      <w:r>
        <w:t>: Implement Firebase Auth and Database</w:t>
      </w:r>
    </w:p>
    <w:p/>
    <w:p>
      <w:pPr>
        <w:numPr>
          <w:ilvl w:val="0"/>
          <w:numId w:val="3"/>
        </w:numPr>
        <w:rPr>
          <w:color w:val="38761D"/>
        </w:rPr>
      </w:pPr>
      <w:r>
        <w:rPr>
          <w:color w:val="38761D"/>
          <w:lang w:val="en-US"/>
        </w:rPr>
        <w:t>Signin/Signup to Google Firebase Console and create the firebase android project there</w:t>
      </w:r>
    </w:p>
    <w:p>
      <w:pPr>
        <w:numPr>
          <w:ilvl w:val="0"/>
          <w:numId w:val="3"/>
        </w:numPr>
        <w:rPr>
          <w:color w:val="38761D"/>
        </w:rPr>
      </w:pPr>
      <w:r>
        <w:rPr>
          <w:color w:val="38761D"/>
          <w:lang w:val="en-US"/>
        </w:rPr>
        <w:t>Register the app with firebase by submitting the SHA key and app ID</w:t>
      </w:r>
    </w:p>
    <w:p>
      <w:pPr>
        <w:numPr>
          <w:ilvl w:val="0"/>
          <w:numId w:val="3"/>
        </w:numPr>
        <w:rPr>
          <w:color w:val="38761D"/>
        </w:rPr>
      </w:pPr>
      <w:r>
        <w:rPr>
          <w:color w:val="38761D"/>
          <w:lang w:val="en-US"/>
        </w:rPr>
        <w:t>Add firebase configuration file(google-services.json) and add google services plugin in build.gradle</w:t>
      </w:r>
    </w:p>
    <w:p>
      <w:pPr>
        <w:numPr>
          <w:ilvl w:val="0"/>
          <w:numId w:val="3"/>
        </w:numPr>
        <w:rPr>
          <w:color w:val="38761D"/>
        </w:rPr>
      </w:pPr>
      <w:r>
        <w:rPr>
          <w:color w:val="38761D"/>
          <w:lang w:val="en-US"/>
        </w:rPr>
        <w:t>Add firebase SDKs firebase auth and firebase realtime database to the app gradle file</w:t>
      </w:r>
    </w:p>
    <w:p/>
    <w:p>
      <w:pPr>
        <w:pStyle w:val="3"/>
      </w:pPr>
      <w:bookmarkStart w:id="14" w:name="_rzllsk6uqztx" w:colFirst="0" w:colLast="0"/>
      <w:bookmarkEnd w:id="14"/>
      <w:r>
        <w:t xml:space="preserve">Task </w:t>
      </w:r>
      <w:r>
        <w:rPr>
          <w:lang w:val="en-US"/>
        </w:rPr>
        <w:t>3</w:t>
      </w:r>
      <w:r>
        <w:t>: Implement UI for Each Activity and Fragment</w:t>
      </w:r>
    </w:p>
    <w:p/>
    <w:p>
      <w:pPr>
        <w:numPr>
          <w:ilvl w:val="0"/>
          <w:numId w:val="3"/>
        </w:numPr>
        <w:rPr>
          <w:color w:val="38761D"/>
        </w:rPr>
      </w:pPr>
      <w:r>
        <w:rPr>
          <w:color w:val="38761D"/>
          <w:lang w:val="en-US"/>
        </w:rPr>
        <w:t>Create a basic navigation drawer layout and link all the activities using intents</w:t>
      </w:r>
    </w:p>
    <w:p>
      <w:pPr>
        <w:numPr>
          <w:ilvl w:val="0"/>
          <w:numId w:val="3"/>
        </w:numPr>
        <w:rPr>
          <w:color w:val="38761D"/>
        </w:rPr>
      </w:pPr>
      <w:r>
        <w:rPr>
          <w:color w:val="38761D"/>
        </w:rPr>
        <w:t>Build UI for</w:t>
      </w:r>
      <w:r>
        <w:rPr>
          <w:color w:val="38761D"/>
          <w:lang w:val="en-US"/>
        </w:rPr>
        <w:t xml:space="preserve"> All the </w:t>
      </w:r>
      <w:r>
        <w:rPr>
          <w:color w:val="38761D"/>
        </w:rPr>
        <w:t>Activit</w:t>
      </w:r>
      <w:r>
        <w:rPr>
          <w:color w:val="38761D"/>
          <w:lang w:val="en-US"/>
        </w:rPr>
        <w:t>ies and Fragments, use appropriate icons</w:t>
      </w:r>
    </w:p>
    <w:p>
      <w:pPr>
        <w:numPr>
          <w:ilvl w:val="0"/>
          <w:numId w:val="3"/>
        </w:numPr>
        <w:rPr>
          <w:color w:val="38761D"/>
        </w:rPr>
      </w:pPr>
      <w:r>
        <w:rPr>
          <w:color w:val="38761D"/>
          <w:lang w:val="en-US"/>
        </w:rPr>
        <w:t>Build the proper navigation within the app</w:t>
      </w:r>
    </w:p>
    <w:p>
      <w:pPr>
        <w:rPr>
          <w:color w:val="1155CC"/>
        </w:rPr>
      </w:pPr>
    </w:p>
    <w:p>
      <w:pPr>
        <w:rPr>
          <w:color w:val="1155CC"/>
        </w:rPr>
      </w:pPr>
    </w:p>
    <w:p>
      <w:pPr>
        <w:pStyle w:val="3"/>
        <w:rPr>
          <w:color w:val="274E13"/>
          <w:lang w:val="en-US"/>
        </w:rPr>
      </w:pPr>
      <w:bookmarkStart w:id="15" w:name="_fdmohs7hes" w:colFirst="0" w:colLast="0"/>
      <w:bookmarkEnd w:id="15"/>
      <w:r>
        <w:t xml:space="preserve">Task </w:t>
      </w:r>
      <w:r>
        <w:rPr>
          <w:lang w:val="en-US"/>
        </w:rPr>
        <w:t>4</w:t>
      </w:r>
      <w:r>
        <w:t xml:space="preserve">: </w:t>
      </w:r>
      <w:r>
        <w:rPr>
          <w:lang w:val="en-US"/>
        </w:rPr>
        <w:t>Login</w:t>
      </w:r>
    </w:p>
    <w:p/>
    <w:p>
      <w:pPr>
        <w:numPr>
          <w:ilvl w:val="0"/>
          <w:numId w:val="3"/>
        </w:numPr>
        <w:rPr>
          <w:color w:val="38761D"/>
        </w:rPr>
      </w:pPr>
      <w:r>
        <w:rPr>
          <w:color w:val="38761D"/>
          <w:lang w:val="en-US"/>
        </w:rPr>
        <w:t>Create appropriate EditTexts, TextViews and Button for getting username and password</w:t>
      </w:r>
      <w:r>
        <w:rPr>
          <w:color w:val="38761D"/>
        </w:rPr>
        <w:t xml:space="preserve"> </w:t>
      </w:r>
    </w:p>
    <w:p>
      <w:pPr>
        <w:numPr>
          <w:ilvl w:val="0"/>
          <w:numId w:val="3"/>
        </w:numPr>
        <w:rPr>
          <w:color w:val="38761D"/>
        </w:rPr>
      </w:pPr>
      <w:r>
        <w:rPr>
          <w:color w:val="38761D"/>
          <w:lang w:val="en-US"/>
        </w:rPr>
        <w:t>Add validation in code to avoid user submitting empty/wrong information</w:t>
      </w:r>
    </w:p>
    <w:p>
      <w:pPr>
        <w:numPr>
          <w:ilvl w:val="0"/>
          <w:numId w:val="3"/>
        </w:numPr>
        <w:rPr>
          <w:color w:val="38761D"/>
        </w:rPr>
      </w:pPr>
      <w:r>
        <w:rPr>
          <w:color w:val="38761D"/>
          <w:lang w:val="en-US"/>
        </w:rPr>
        <w:t xml:space="preserve">Add functionality in java code of the activity to get credentials </w:t>
      </w:r>
    </w:p>
    <w:p>
      <w:pPr>
        <w:numPr>
          <w:ilvl w:val="0"/>
          <w:numId w:val="3"/>
        </w:numPr>
        <w:rPr>
          <w:color w:val="38761D"/>
        </w:rPr>
      </w:pPr>
      <w:r>
        <w:rPr>
          <w:color w:val="38761D"/>
          <w:lang w:val="en-US"/>
        </w:rPr>
        <w:t>Add code for login the user into the app using Firebase Authentication LoginWithEmailAndPassword method</w:t>
      </w:r>
    </w:p>
    <w:p>
      <w:pPr>
        <w:rPr>
          <w:color w:val="1155CC"/>
        </w:rPr>
      </w:pPr>
    </w:p>
    <w:p>
      <w:pPr>
        <w:rPr>
          <w:color w:val="1155CC"/>
        </w:rPr>
      </w:pPr>
    </w:p>
    <w:p>
      <w:pPr>
        <w:pStyle w:val="3"/>
        <w:rPr>
          <w:color w:val="38761D"/>
        </w:rPr>
      </w:pPr>
      <w:bookmarkStart w:id="16" w:name="_umfwsvmx7tpn" w:colFirst="0" w:colLast="0"/>
      <w:bookmarkEnd w:id="16"/>
      <w:r>
        <w:t xml:space="preserve">Task </w:t>
      </w:r>
      <w:r>
        <w:rPr>
          <w:lang w:val="en-US"/>
        </w:rPr>
        <w:t>5</w:t>
      </w:r>
      <w:r>
        <w:t>: SignUp</w:t>
      </w:r>
    </w:p>
    <w:p>
      <w:pPr>
        <w:rPr>
          <w:color w:val="38761D"/>
        </w:rPr>
      </w:pPr>
    </w:p>
    <w:p>
      <w:pPr>
        <w:numPr>
          <w:ilvl w:val="0"/>
          <w:numId w:val="3"/>
        </w:numPr>
        <w:rPr>
          <w:color w:val="38761D"/>
        </w:rPr>
      </w:pPr>
      <w:r>
        <w:rPr>
          <w:color w:val="38761D"/>
          <w:lang w:val="en-US"/>
        </w:rPr>
        <w:t>Create appropriate EditTexts, TextViews and Button for getting fullname, username password and confirm password</w:t>
      </w:r>
    </w:p>
    <w:p>
      <w:pPr>
        <w:numPr>
          <w:ilvl w:val="0"/>
          <w:numId w:val="3"/>
        </w:numPr>
        <w:rPr>
          <w:color w:val="38761D"/>
        </w:rPr>
      </w:pPr>
      <w:r>
        <w:rPr>
          <w:color w:val="38761D"/>
          <w:lang w:val="en-US"/>
        </w:rPr>
        <w:t>Add validation in code to avoid user submitting empty/wrong information</w:t>
      </w:r>
      <w:r>
        <w:rPr>
          <w:color w:val="38761D"/>
        </w:rPr>
        <w:t xml:space="preserve"> </w:t>
      </w:r>
    </w:p>
    <w:p>
      <w:pPr>
        <w:numPr>
          <w:ilvl w:val="0"/>
          <w:numId w:val="3"/>
        </w:numPr>
        <w:rPr>
          <w:color w:val="38761D"/>
        </w:rPr>
      </w:pPr>
      <w:r>
        <w:rPr>
          <w:color w:val="38761D"/>
          <w:lang w:val="en-US"/>
        </w:rPr>
        <w:t xml:space="preserve">Add functionality in java code of the activity to get the user data </w:t>
      </w:r>
    </w:p>
    <w:p>
      <w:pPr>
        <w:numPr>
          <w:ilvl w:val="0"/>
          <w:numId w:val="3"/>
        </w:numPr>
        <w:rPr>
          <w:color w:val="38761D"/>
        </w:rPr>
      </w:pPr>
      <w:r>
        <w:rPr>
          <w:color w:val="38761D"/>
          <w:lang w:val="en-US"/>
        </w:rPr>
        <w:t>Add code for signup the user into the app using Firebase Authentication SignupWithEmailAndPassword</w:t>
      </w:r>
    </w:p>
    <w:p>
      <w:pPr>
        <w:numPr>
          <w:ilvl w:val="0"/>
          <w:numId w:val="3"/>
        </w:numPr>
        <w:rPr>
          <w:color w:val="38761D"/>
        </w:rPr>
      </w:pPr>
      <w:r>
        <w:rPr>
          <w:color w:val="38761D"/>
          <w:lang w:val="en-US"/>
        </w:rPr>
        <w:t>Initialize user data for the app and save user data using firebase realtime database</w:t>
      </w:r>
    </w:p>
    <w:p/>
    <w:p/>
    <w:p>
      <w:pPr>
        <w:pStyle w:val="3"/>
        <w:rPr>
          <w:color w:val="38761D"/>
        </w:rPr>
      </w:pPr>
      <w:bookmarkStart w:id="17" w:name="_kjidlkq4xm3u" w:colFirst="0" w:colLast="0"/>
      <w:bookmarkEnd w:id="17"/>
      <w:r>
        <w:t xml:space="preserve">Task </w:t>
      </w:r>
      <w:r>
        <w:rPr>
          <w:lang w:val="en-US"/>
        </w:rPr>
        <w:t>6</w:t>
      </w:r>
      <w:r>
        <w:t>: Overview</w:t>
      </w:r>
    </w:p>
    <w:p>
      <w:pPr>
        <w:rPr>
          <w:color w:val="38761D"/>
        </w:rPr>
      </w:pPr>
    </w:p>
    <w:p>
      <w:pPr>
        <w:numPr>
          <w:ilvl w:val="0"/>
          <w:numId w:val="3"/>
        </w:numPr>
        <w:rPr>
          <w:color w:val="38761D"/>
        </w:rPr>
      </w:pPr>
      <w:r>
        <w:rPr>
          <w:color w:val="38761D"/>
          <w:lang w:val="en-US"/>
        </w:rPr>
        <w:t>Create the dashboard like main/home activity with total income amount, total expenses amount and balance amount</w:t>
      </w:r>
      <w:r>
        <w:rPr>
          <w:color w:val="38761D"/>
        </w:rPr>
        <w:t xml:space="preserve"> </w:t>
      </w:r>
    </w:p>
    <w:p>
      <w:pPr>
        <w:numPr>
          <w:ilvl w:val="0"/>
          <w:numId w:val="3"/>
        </w:numPr>
        <w:rPr>
          <w:color w:val="38761D"/>
        </w:rPr>
      </w:pPr>
      <w:r>
        <w:rPr>
          <w:color w:val="38761D"/>
          <w:lang w:val="en-US"/>
        </w:rPr>
        <w:t xml:space="preserve">Add two options in spinner “income category wise” and “expense category wise” to make a list of selected categories wise total amounts </w:t>
      </w:r>
    </w:p>
    <w:p>
      <w:pPr>
        <w:numPr>
          <w:ilvl w:val="0"/>
          <w:numId w:val="3"/>
        </w:numPr>
        <w:rPr>
          <w:color w:val="38761D"/>
        </w:rPr>
      </w:pPr>
      <w:r>
        <w:rPr>
          <w:color w:val="38761D"/>
          <w:lang w:val="en-US"/>
        </w:rPr>
        <w:t>On click of FAB on bottom right corner, it opens up the two fab options, Add Income and Add Expense, intent to corresponding activity on option selection</w:t>
      </w:r>
    </w:p>
    <w:p>
      <w:pPr>
        <w:rPr>
          <w:color w:val="38761D"/>
        </w:rPr>
      </w:pPr>
    </w:p>
    <w:p>
      <w:pPr>
        <w:ind w:firstLine="420"/>
        <w:rPr>
          <w:b/>
          <w:bCs/>
          <w:lang w:val="en-US"/>
        </w:rPr>
      </w:pPr>
      <w:r>
        <w:rPr>
          <w:b/>
          <w:bCs/>
          <w:lang w:val="en-US"/>
        </w:rPr>
        <w:t>Add Income Activity</w:t>
      </w:r>
    </w:p>
    <w:p>
      <w:pPr>
        <w:numPr>
          <w:ilvl w:val="0"/>
          <w:numId w:val="4"/>
        </w:numPr>
        <w:ind w:left="1260"/>
        <w:jc w:val="both"/>
        <w:rPr>
          <w:lang w:val="en-US"/>
        </w:rPr>
      </w:pPr>
      <w:r>
        <w:rPr>
          <w:color w:val="38761D"/>
          <w:lang w:val="en-US"/>
        </w:rPr>
        <w:t>Create appropriate EditTexts, TextViews and Button for getting title, amount, date, category type and description</w:t>
      </w:r>
    </w:p>
    <w:p>
      <w:pPr>
        <w:numPr>
          <w:ilvl w:val="0"/>
          <w:numId w:val="4"/>
        </w:numPr>
        <w:ind w:left="1260"/>
        <w:jc w:val="both"/>
        <w:rPr>
          <w:lang w:val="en-US"/>
        </w:rPr>
      </w:pPr>
      <w:r>
        <w:rPr>
          <w:color w:val="38761D"/>
          <w:lang w:val="en-US"/>
        </w:rPr>
        <w:t>For date edittext, add DatePickerDialog and update the selected date</w:t>
      </w:r>
    </w:p>
    <w:p>
      <w:pPr>
        <w:numPr>
          <w:ilvl w:val="0"/>
          <w:numId w:val="4"/>
        </w:numPr>
        <w:ind w:left="1260"/>
        <w:jc w:val="both"/>
        <w:rPr>
          <w:lang w:val="en-US"/>
        </w:rPr>
      </w:pPr>
      <w:r>
        <w:rPr>
          <w:color w:val="38761D"/>
          <w:lang w:val="en-US"/>
        </w:rPr>
        <w:t>On clicking save button, the data gets saved in firebase realtime database</w:t>
      </w:r>
    </w:p>
    <w:p>
      <w:pPr>
        <w:numPr>
          <w:ilvl w:val="0"/>
          <w:numId w:val="4"/>
        </w:numPr>
        <w:ind w:left="1260"/>
        <w:jc w:val="both"/>
        <w:rPr>
          <w:lang w:val="en-US"/>
        </w:rPr>
      </w:pPr>
      <w:r>
        <w:rPr>
          <w:color w:val="38761D"/>
          <w:lang w:val="en-US"/>
        </w:rPr>
        <w:t>Increment the income total in overview activity and calculate balance amount.</w:t>
      </w:r>
    </w:p>
    <w:p>
      <w:pPr>
        <w:ind w:left="840"/>
        <w:jc w:val="both"/>
        <w:rPr>
          <w:lang w:val="en-US"/>
        </w:rPr>
      </w:pPr>
    </w:p>
    <w:p>
      <w:pPr>
        <w:ind w:firstLine="420"/>
        <w:rPr>
          <w:b/>
          <w:bCs/>
          <w:lang w:val="en-US"/>
        </w:rPr>
      </w:pPr>
      <w:r>
        <w:rPr>
          <w:b/>
          <w:bCs/>
          <w:lang w:val="en-US"/>
        </w:rPr>
        <w:t>Add Expense Activity</w:t>
      </w:r>
    </w:p>
    <w:p>
      <w:pPr>
        <w:numPr>
          <w:ilvl w:val="0"/>
          <w:numId w:val="4"/>
        </w:numPr>
        <w:ind w:left="1260"/>
        <w:jc w:val="both"/>
        <w:rPr>
          <w:lang w:val="en-US"/>
        </w:rPr>
      </w:pPr>
      <w:r>
        <w:rPr>
          <w:color w:val="38761D"/>
          <w:lang w:val="en-US"/>
        </w:rPr>
        <w:t>Create appropriate EditTexts, TextViews and Button for getting title, amount, date, category type and description</w:t>
      </w:r>
    </w:p>
    <w:p>
      <w:pPr>
        <w:numPr>
          <w:ilvl w:val="0"/>
          <w:numId w:val="4"/>
        </w:numPr>
        <w:ind w:left="1260"/>
        <w:jc w:val="both"/>
        <w:rPr>
          <w:lang w:val="en-US"/>
        </w:rPr>
      </w:pPr>
      <w:r>
        <w:rPr>
          <w:color w:val="38761D"/>
          <w:lang w:val="en-US"/>
        </w:rPr>
        <w:t>For date edittext, add DatePickerDialog and update the selected date</w:t>
      </w:r>
    </w:p>
    <w:p>
      <w:pPr>
        <w:numPr>
          <w:ilvl w:val="0"/>
          <w:numId w:val="4"/>
        </w:numPr>
        <w:ind w:left="1260"/>
        <w:jc w:val="both"/>
        <w:rPr>
          <w:lang w:val="en-US"/>
        </w:rPr>
      </w:pPr>
      <w:r>
        <w:rPr>
          <w:color w:val="38761D"/>
          <w:lang w:val="en-US"/>
        </w:rPr>
        <w:t>On clicking save button, the data gets saved in firebase realtime database</w:t>
      </w:r>
    </w:p>
    <w:p>
      <w:pPr>
        <w:numPr>
          <w:ilvl w:val="0"/>
          <w:numId w:val="4"/>
        </w:numPr>
        <w:ind w:left="1260"/>
        <w:jc w:val="both"/>
        <w:rPr>
          <w:lang w:val="en-US"/>
        </w:rPr>
      </w:pPr>
      <w:r>
        <w:rPr>
          <w:color w:val="38761D"/>
          <w:lang w:val="en-US"/>
        </w:rPr>
        <w:t>Increment the expense total in overview activity and calculate balance amount.</w:t>
      </w:r>
    </w:p>
    <w:p>
      <w:pPr>
        <w:ind w:firstLine="420"/>
        <w:rPr>
          <w:b/>
          <w:bCs/>
          <w:lang w:val="en-US"/>
        </w:rPr>
      </w:pPr>
    </w:p>
    <w:p>
      <w:pPr>
        <w:rPr>
          <w:color w:val="38761D"/>
          <w:lang w:val="en-US"/>
        </w:rPr>
      </w:pPr>
      <w:r>
        <w:rPr>
          <w:color w:val="38761D"/>
          <w:lang w:val="en-US"/>
        </w:rPr>
        <w:t xml:space="preserve"> </w:t>
      </w:r>
    </w:p>
    <w:p>
      <w:pPr>
        <w:pStyle w:val="3"/>
        <w:rPr>
          <w:color w:val="38761D"/>
        </w:rPr>
      </w:pPr>
      <w:r>
        <w:t xml:space="preserve">Task </w:t>
      </w:r>
      <w:r>
        <w:rPr>
          <w:lang w:val="en-US"/>
        </w:rPr>
        <w:t>7</w:t>
      </w:r>
      <w:r>
        <w:t>: All Transactions</w:t>
      </w:r>
    </w:p>
    <w:p>
      <w:pPr>
        <w:rPr>
          <w:color w:val="38761D"/>
        </w:rPr>
      </w:pPr>
    </w:p>
    <w:p>
      <w:pPr>
        <w:numPr>
          <w:ilvl w:val="0"/>
          <w:numId w:val="3"/>
        </w:numPr>
        <w:rPr>
          <w:color w:val="38761D"/>
        </w:rPr>
      </w:pPr>
      <w:r>
        <w:rPr>
          <w:color w:val="38761D"/>
          <w:lang w:val="en-US"/>
        </w:rPr>
        <w:t>Set the recyclerview item as card view and populate it with data income and expense data from firebase database.</w:t>
      </w:r>
    </w:p>
    <w:p>
      <w:pPr>
        <w:numPr>
          <w:ilvl w:val="0"/>
          <w:numId w:val="3"/>
        </w:numPr>
        <w:rPr>
          <w:color w:val="38761D"/>
        </w:rPr>
      </w:pPr>
      <w:r>
        <w:rPr>
          <w:color w:val="38761D"/>
          <w:lang w:val="en-US"/>
        </w:rPr>
        <w:t>Create the adapter and populate the recyclerview of this activity with the items</w:t>
      </w:r>
    </w:p>
    <w:p>
      <w:pPr>
        <w:numPr>
          <w:ilvl w:val="0"/>
          <w:numId w:val="3"/>
        </w:numPr>
        <w:rPr>
          <w:color w:val="38761D"/>
        </w:rPr>
      </w:pPr>
      <w:r>
        <w:rPr>
          <w:color w:val="38761D"/>
          <w:lang w:val="en-US"/>
        </w:rPr>
        <w:t>Write code for Update functionality on click of an item</w:t>
      </w:r>
    </w:p>
    <w:p>
      <w:pPr>
        <w:numPr>
          <w:ilvl w:val="0"/>
          <w:numId w:val="3"/>
        </w:numPr>
        <w:rPr>
          <w:color w:val="38761D"/>
        </w:rPr>
      </w:pPr>
      <w:r>
        <w:rPr>
          <w:color w:val="38761D"/>
          <w:lang w:val="en-US"/>
        </w:rPr>
        <w:t xml:space="preserve">Implement deletion of transaction on swiping left/right </w:t>
      </w:r>
    </w:p>
    <w:p>
      <w:pPr>
        <w:rPr>
          <w:color w:val="38761D"/>
        </w:rPr>
      </w:pPr>
    </w:p>
    <w:p>
      <w:pPr>
        <w:pStyle w:val="3"/>
        <w:rPr>
          <w:color w:val="38761D"/>
        </w:rPr>
      </w:pPr>
      <w:r>
        <w:t xml:space="preserve">Task </w:t>
      </w:r>
      <w:r>
        <w:rPr>
          <w:lang w:val="en-US"/>
        </w:rPr>
        <w:t>8</w:t>
      </w:r>
      <w:r>
        <w:t>: Categories</w:t>
      </w:r>
    </w:p>
    <w:p>
      <w:pPr>
        <w:rPr>
          <w:color w:val="38761D"/>
        </w:rPr>
      </w:pPr>
    </w:p>
    <w:p>
      <w:pPr>
        <w:numPr>
          <w:ilvl w:val="0"/>
          <w:numId w:val="3"/>
        </w:numPr>
        <w:rPr>
          <w:color w:val="38761D"/>
        </w:rPr>
      </w:pPr>
      <w:r>
        <w:rPr>
          <w:color w:val="38761D"/>
          <w:lang w:val="en-US"/>
        </w:rPr>
        <w:t xml:space="preserve">Set the values on the recyclerview item xml </w:t>
      </w:r>
    </w:p>
    <w:p>
      <w:pPr>
        <w:numPr>
          <w:ilvl w:val="0"/>
          <w:numId w:val="3"/>
        </w:numPr>
        <w:rPr>
          <w:color w:val="38761D"/>
        </w:rPr>
      </w:pPr>
      <w:r>
        <w:rPr>
          <w:color w:val="38761D"/>
          <w:lang w:val="en-US"/>
        </w:rPr>
        <w:t>Populate the categories activities with recyclerview adapter and item created above</w:t>
      </w:r>
    </w:p>
    <w:p>
      <w:pPr>
        <w:numPr>
          <w:ilvl w:val="0"/>
          <w:numId w:val="3"/>
        </w:numPr>
        <w:rPr>
          <w:color w:val="38761D"/>
        </w:rPr>
      </w:pPr>
      <w:r>
        <w:rPr>
          <w:color w:val="38761D"/>
          <w:lang w:val="en-US"/>
        </w:rPr>
        <w:t xml:space="preserve">Set update category on click of item and swipe to delete feature </w:t>
      </w:r>
    </w:p>
    <w:p>
      <w:pPr>
        <w:rPr>
          <w:color w:val="38761D"/>
        </w:rPr>
      </w:pPr>
    </w:p>
    <w:p>
      <w:pPr>
        <w:rPr>
          <w:color w:val="38761D"/>
        </w:rPr>
      </w:pPr>
    </w:p>
    <w:p>
      <w:pPr>
        <w:rPr>
          <w:color w:val="38761D"/>
        </w:rPr>
      </w:pPr>
    </w:p>
    <w:p>
      <w:pPr>
        <w:rPr>
          <w:color w:val="38761D"/>
        </w:rPr>
      </w:pPr>
    </w:p>
    <w:p>
      <w:pPr>
        <w:pStyle w:val="3"/>
        <w:rPr>
          <w:color w:val="38761D"/>
        </w:rPr>
      </w:pPr>
      <w:r>
        <w:t xml:space="preserve">Task </w:t>
      </w:r>
      <w:r>
        <w:rPr>
          <w:lang w:val="en-US"/>
        </w:rPr>
        <w:t>9</w:t>
      </w:r>
      <w:r>
        <w:t>: Settings</w:t>
      </w:r>
    </w:p>
    <w:p>
      <w:pPr>
        <w:rPr>
          <w:color w:val="38761D"/>
        </w:rPr>
      </w:pPr>
    </w:p>
    <w:p>
      <w:pPr>
        <w:numPr>
          <w:ilvl w:val="0"/>
          <w:numId w:val="3"/>
        </w:numPr>
        <w:rPr>
          <w:color w:val="38761D"/>
        </w:rPr>
      </w:pPr>
      <w:r>
        <w:rPr>
          <w:color w:val="38761D"/>
          <w:lang w:val="en-US"/>
        </w:rPr>
        <w:t>Use Preferences Screen and Fragment API for settings activity</w:t>
      </w:r>
    </w:p>
    <w:p>
      <w:pPr>
        <w:numPr>
          <w:ilvl w:val="0"/>
          <w:numId w:val="3"/>
        </w:numPr>
        <w:rPr>
          <w:color w:val="38761D"/>
        </w:rPr>
      </w:pPr>
      <w:r>
        <w:rPr>
          <w:color w:val="38761D"/>
          <w:lang w:val="en-US"/>
        </w:rPr>
        <w:t>Add option to select currency symbol</w:t>
      </w:r>
    </w:p>
    <w:p>
      <w:pPr>
        <w:numPr>
          <w:ilvl w:val="0"/>
          <w:numId w:val="3"/>
        </w:numPr>
        <w:rPr>
          <w:color w:val="38761D"/>
        </w:rPr>
      </w:pPr>
      <w:r>
        <w:rPr>
          <w:color w:val="38761D"/>
          <w:lang w:val="en-US"/>
        </w:rPr>
        <w:t>Add option to select date display format</w:t>
      </w:r>
    </w:p>
    <w:p>
      <w:pPr>
        <w:numPr>
          <w:ilvl w:val="0"/>
          <w:numId w:val="3"/>
        </w:numPr>
        <w:rPr>
          <w:color w:val="38761D"/>
        </w:rPr>
      </w:pPr>
      <w:r>
        <w:rPr>
          <w:color w:val="38761D"/>
          <w:lang w:val="en-US"/>
        </w:rPr>
        <w:t>Write code to show Last Login info in settings activity</w:t>
      </w:r>
    </w:p>
    <w:p>
      <w:pPr>
        <w:numPr>
          <w:ilvl w:val="0"/>
          <w:numId w:val="3"/>
        </w:numPr>
        <w:rPr>
          <w:color w:val="38761D"/>
        </w:rPr>
      </w:pPr>
      <w:r>
        <w:rPr>
          <w:color w:val="38761D"/>
          <w:lang w:val="en-US"/>
        </w:rPr>
        <w:t>Adding option to select what should be shown on widget</w:t>
      </w:r>
    </w:p>
    <w:p>
      <w:pPr>
        <w:rPr>
          <w:color w:val="38761D"/>
        </w:rPr>
      </w:pPr>
    </w:p>
    <w:p>
      <w:pPr>
        <w:pStyle w:val="3"/>
        <w:rPr>
          <w:color w:val="38761D"/>
        </w:rPr>
      </w:pPr>
      <w:r>
        <w:t xml:space="preserve">Task </w:t>
      </w:r>
      <w:r>
        <w:rPr>
          <w:lang w:val="en-US"/>
        </w:rPr>
        <w:t>10</w:t>
      </w:r>
      <w:r>
        <w:t>: Implement Widget</w:t>
      </w:r>
    </w:p>
    <w:p>
      <w:pPr>
        <w:rPr>
          <w:color w:val="38761D"/>
        </w:rPr>
      </w:pPr>
    </w:p>
    <w:p>
      <w:pPr>
        <w:numPr>
          <w:ilvl w:val="0"/>
          <w:numId w:val="3"/>
        </w:numPr>
        <w:rPr>
          <w:color w:val="38761D"/>
        </w:rPr>
      </w:pPr>
      <w:r>
        <w:rPr>
          <w:color w:val="38761D"/>
          <w:lang w:val="en-US"/>
        </w:rPr>
        <w:t>Set the data values on the widget from firebase database</w:t>
      </w:r>
    </w:p>
    <w:p>
      <w:pPr>
        <w:numPr>
          <w:ilvl w:val="0"/>
          <w:numId w:val="3"/>
        </w:numPr>
        <w:rPr>
          <w:color w:val="38761D"/>
        </w:rPr>
      </w:pPr>
      <w:r>
        <w:rPr>
          <w:color w:val="38761D"/>
          <w:lang w:val="en-US"/>
        </w:rPr>
        <w:t>Set the data based on user selection from settings screen</w:t>
      </w:r>
    </w:p>
    <w:p>
      <w:pPr>
        <w:rPr>
          <w:color w:val="38761D"/>
        </w:rPr>
      </w:pPr>
    </w:p>
    <w:p>
      <w:pPr>
        <w:pStyle w:val="3"/>
        <w:rPr>
          <w:color w:val="38761D"/>
          <w:lang w:val="en-US"/>
        </w:rPr>
      </w:pPr>
      <w:r>
        <w:t xml:space="preserve">Task </w:t>
      </w:r>
      <w:r>
        <w:rPr>
          <w:lang w:val="en-US"/>
        </w:rPr>
        <w:t>11</w:t>
      </w:r>
      <w:r>
        <w:t xml:space="preserve">: </w:t>
      </w:r>
      <w:r>
        <w:rPr>
          <w:lang w:val="en-US"/>
        </w:rPr>
        <w:t>Logout</w:t>
      </w:r>
    </w:p>
    <w:p>
      <w:pPr>
        <w:rPr>
          <w:color w:val="38761D"/>
        </w:rPr>
      </w:pPr>
    </w:p>
    <w:p>
      <w:pPr>
        <w:numPr>
          <w:ilvl w:val="0"/>
          <w:numId w:val="3"/>
        </w:numPr>
        <w:rPr>
          <w:color w:val="38761D"/>
        </w:rPr>
      </w:pPr>
      <w:r>
        <w:rPr>
          <w:color w:val="38761D"/>
          <w:lang w:val="en-US"/>
        </w:rPr>
        <w:t>Create logout functionality using firebase authentication</w:t>
      </w:r>
      <w:r>
        <w:rPr>
          <w:color w:val="38761D"/>
        </w:rPr>
        <w:t xml:space="preserve"> </w:t>
      </w:r>
    </w:p>
    <w:p>
      <w:pPr>
        <w:numPr>
          <w:ilvl w:val="0"/>
          <w:numId w:val="3"/>
        </w:numPr>
        <w:rPr>
          <w:color w:val="38761D"/>
        </w:rPr>
      </w:pPr>
      <w:r>
        <w:rPr>
          <w:color w:val="38761D"/>
          <w:lang w:val="en-US"/>
        </w:rPr>
        <w:t>On choosing logout option, the user is logged out of the application</w:t>
      </w:r>
    </w:p>
    <w:p>
      <w:pPr>
        <w:ind w:left="360"/>
      </w:pPr>
    </w:p>
    <w:p/>
    <w:p/>
    <w:p/>
    <w:p/>
    <w:p/>
    <w:p>
      <w:r>
        <w:t xml:space="preserve">Add as many tasks as you need to complete your app. </w:t>
      </w:r>
    </w:p>
    <w:p/>
    <w:p>
      <w:r>
        <w:pict>
          <v:rect id="_x0000_i1025" o:spt="1" style="height:1.5pt;width:0pt;" fillcolor="#A0A0A0" filled="t" stroked="f" coordsize="21600,21600" o:hr="t" o:hrstd="t" o:hralign="center">
            <v:path/>
            <v:fill on="t" focussize="0,0"/>
            <v:stroke on="f"/>
            <v:imagedata o:title=""/>
            <o:lock v:ext="edit"/>
            <w10:wrap type="none"/>
            <w10:anchorlock/>
          </v:rect>
        </w:pict>
      </w:r>
    </w:p>
    <w:p>
      <w:pPr>
        <w:rPr>
          <w:color w:val="1155CC"/>
        </w:rPr>
      </w:pPr>
      <w:r>
        <w:rPr>
          <w:b/>
        </w:rPr>
        <w:t>Submission Instructions</w:t>
      </w:r>
    </w:p>
    <w:p>
      <w:pPr>
        <w:numPr>
          <w:ilvl w:val="0"/>
          <w:numId w:val="5"/>
        </w:numPr>
      </w:pPr>
      <w:r>
        <w:rPr>
          <w:rFonts w:ascii="Arial Unicode MS" w:hAnsi="Arial Unicode MS" w:eastAsia="Arial Unicode MS" w:cs="Arial Unicode MS"/>
        </w:rPr>
        <w:t xml:space="preserve">After you’ve completed all the sections, download this document as a PDF [ File → Download as PDF ] </w:t>
      </w:r>
    </w:p>
    <w:p>
      <w:pPr>
        <w:numPr>
          <w:ilvl w:val="1"/>
          <w:numId w:val="5"/>
        </w:numPr>
      </w:pPr>
      <w:r>
        <w:t>Make sure the PDF is named “</w:t>
      </w:r>
      <w:r>
        <w:rPr>
          <w:b/>
        </w:rPr>
        <w:t>Capstone_Stage1.pdf</w:t>
      </w:r>
      <w:r>
        <w:t xml:space="preserve">” </w:t>
      </w:r>
    </w:p>
    <w:p>
      <w:pPr>
        <w:numPr>
          <w:ilvl w:val="0"/>
          <w:numId w:val="5"/>
        </w:numPr>
      </w:pPr>
      <w:r>
        <w:t>Submit the PDF as a zip or in a GitHub project repo using the project submission portal</w:t>
      </w:r>
    </w:p>
    <w:p/>
    <w:p>
      <w:r>
        <w:t>If using GitHub:</w:t>
      </w:r>
    </w:p>
    <w:p>
      <w:pPr>
        <w:numPr>
          <w:ilvl w:val="0"/>
          <w:numId w:val="5"/>
        </w:numPr>
      </w:pPr>
      <w:r>
        <w:t>Create a new GitHub repo for the capstone. Name it “</w:t>
      </w:r>
      <w:r>
        <w:rPr>
          <w:b/>
        </w:rPr>
        <w:t>Capstone Project</w:t>
      </w:r>
      <w:r>
        <w:t>”</w:t>
      </w:r>
    </w:p>
    <w:p>
      <w:pPr>
        <w:numPr>
          <w:ilvl w:val="0"/>
          <w:numId w:val="5"/>
        </w:numPr>
      </w:pPr>
      <w:r>
        <w:t>Add this document to your repo. Make sure it’s named “</w:t>
      </w:r>
      <w:r>
        <w:rPr>
          <w:b/>
        </w:rPr>
        <w:t>Capstone_Stage1.pdf</w:t>
      </w:r>
      <w:r>
        <w:t xml:space="preserve">” </w:t>
      </w:r>
    </w:p>
    <w:p/>
    <w:p/>
    <w:sectPr>
      <w:headerReference r:id="rId3" w:type="default"/>
      <w:footerReference r:id="rId4" w:type="default"/>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Arial Unicode MS">
    <w:altName w:val="Arial"/>
    <w:panose1 w:val="020B06040202020202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color w:val="666666"/>
      </w:rPr>
    </w:pPr>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44621A"/>
    <w:multiLevelType w:val="singleLevel"/>
    <w:tmpl w:val="874462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59820EE"/>
    <w:multiLevelType w:val="singleLevel"/>
    <w:tmpl w:val="959820EE"/>
    <w:lvl w:ilvl="0" w:tentative="0">
      <w:start w:val="1"/>
      <w:numFmt w:val="bullet"/>
      <w:lvlText w:val=""/>
      <w:lvlJc w:val="left"/>
      <w:pPr>
        <w:tabs>
          <w:tab w:val="left" w:pos="420"/>
        </w:tabs>
        <w:ind w:left="420" w:hanging="420"/>
      </w:pPr>
      <w:rPr>
        <w:rFonts w:hint="default" w:ascii="Wingdings" w:hAnsi="Wingdings"/>
      </w:rPr>
    </w:lvl>
  </w:abstractNum>
  <w:abstractNum w:abstractNumId="2">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984D66"/>
    <w:rsid w:val="000A0CD5"/>
    <w:rsid w:val="000D57F9"/>
    <w:rsid w:val="003428D8"/>
    <w:rsid w:val="00397AAE"/>
    <w:rsid w:val="00413FB0"/>
    <w:rsid w:val="004B036E"/>
    <w:rsid w:val="005C4229"/>
    <w:rsid w:val="00600A43"/>
    <w:rsid w:val="00636076"/>
    <w:rsid w:val="006551D9"/>
    <w:rsid w:val="006D07E6"/>
    <w:rsid w:val="0081668D"/>
    <w:rsid w:val="008D356C"/>
    <w:rsid w:val="00AF134F"/>
    <w:rsid w:val="00B8467B"/>
    <w:rsid w:val="00D1218B"/>
    <w:rsid w:val="00E55825"/>
    <w:rsid w:val="00EC6CC1"/>
    <w:rsid w:val="029C1C55"/>
    <w:rsid w:val="05E92DDB"/>
    <w:rsid w:val="0A5E2A75"/>
    <w:rsid w:val="0AD935C0"/>
    <w:rsid w:val="0B5B5A80"/>
    <w:rsid w:val="0B921B56"/>
    <w:rsid w:val="115B217D"/>
    <w:rsid w:val="15C75B89"/>
    <w:rsid w:val="170C67D9"/>
    <w:rsid w:val="173B00B8"/>
    <w:rsid w:val="1C772381"/>
    <w:rsid w:val="1DC133BD"/>
    <w:rsid w:val="20B476D4"/>
    <w:rsid w:val="20FE571E"/>
    <w:rsid w:val="21C30735"/>
    <w:rsid w:val="235A75F5"/>
    <w:rsid w:val="25940373"/>
    <w:rsid w:val="28D972DA"/>
    <w:rsid w:val="2ADA586C"/>
    <w:rsid w:val="2DE572EC"/>
    <w:rsid w:val="2F21592D"/>
    <w:rsid w:val="30EE7B8F"/>
    <w:rsid w:val="311E5A7D"/>
    <w:rsid w:val="372C24C9"/>
    <w:rsid w:val="378A6C0C"/>
    <w:rsid w:val="37DD0405"/>
    <w:rsid w:val="3AC3232B"/>
    <w:rsid w:val="3E984D66"/>
    <w:rsid w:val="407E788A"/>
    <w:rsid w:val="426A4E29"/>
    <w:rsid w:val="45CB7591"/>
    <w:rsid w:val="475E4394"/>
    <w:rsid w:val="47FA27E9"/>
    <w:rsid w:val="4C035C9D"/>
    <w:rsid w:val="4EB502AF"/>
    <w:rsid w:val="51EB12A4"/>
    <w:rsid w:val="52427817"/>
    <w:rsid w:val="537B7980"/>
    <w:rsid w:val="55E23A87"/>
    <w:rsid w:val="5908717B"/>
    <w:rsid w:val="5CB01295"/>
    <w:rsid w:val="5E490B52"/>
    <w:rsid w:val="60D55FE4"/>
    <w:rsid w:val="649F54C4"/>
    <w:rsid w:val="65CA09F3"/>
    <w:rsid w:val="67FC078D"/>
    <w:rsid w:val="69CF78F0"/>
    <w:rsid w:val="6DC63694"/>
    <w:rsid w:val="797605AA"/>
    <w:rsid w:val="7A5C3744"/>
    <w:rsid w:val="7D414BDA"/>
    <w:rsid w:val="7F797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76" w:lineRule="auto"/>
    </w:pPr>
    <w:rPr>
      <w:rFonts w:ascii="Arial" w:hAnsi="Arial" w:eastAsia="Arial" w:cs="Arial"/>
      <w:sz w:val="22"/>
      <w:szCs w:val="22"/>
      <w:lang w:val="en" w:eastAsia="en-US" w:bidi="ar-SA"/>
    </w:rPr>
  </w:style>
  <w:style w:type="paragraph" w:styleId="2">
    <w:name w:val="heading 1"/>
    <w:basedOn w:val="1"/>
    <w:next w:val="1"/>
    <w:qFormat/>
    <w:uiPriority w:val="0"/>
    <w:pPr>
      <w:keepNext/>
      <w:keepLines/>
      <w:spacing w:before="200" w:after="0"/>
      <w:outlineLvl w:val="0"/>
    </w:pPr>
    <w:rPr>
      <w:rFonts w:ascii="Trebuchet MS" w:hAnsi="Trebuchet MS" w:eastAsia="Trebuchet MS" w:cs="Trebuchet MS"/>
      <w:sz w:val="32"/>
      <w:szCs w:val="32"/>
    </w:rPr>
  </w:style>
  <w:style w:type="paragraph" w:styleId="3">
    <w:name w:val="heading 2"/>
    <w:basedOn w:val="1"/>
    <w:next w:val="1"/>
    <w:qFormat/>
    <w:uiPriority w:val="0"/>
    <w:pPr>
      <w:keepNext/>
      <w:keepLines/>
      <w:spacing w:before="200" w:after="0"/>
      <w:outlineLvl w:val="1"/>
    </w:pPr>
    <w:rPr>
      <w:rFonts w:ascii="Trebuchet MS" w:hAnsi="Trebuchet MS" w:eastAsia="Trebuchet MS" w:cs="Trebuchet MS"/>
      <w:b/>
      <w:sz w:val="26"/>
      <w:szCs w:val="26"/>
    </w:rPr>
  </w:style>
  <w:style w:type="paragraph" w:styleId="4">
    <w:name w:val="heading 3"/>
    <w:basedOn w:val="1"/>
    <w:next w:val="1"/>
    <w:qFormat/>
    <w:uiPriority w:val="0"/>
    <w:pPr>
      <w:keepNext/>
      <w:keepLines/>
      <w:spacing w:before="160" w:after="0"/>
      <w:outlineLvl w:val="2"/>
    </w:pPr>
    <w:rPr>
      <w:rFonts w:ascii="Trebuchet MS" w:hAnsi="Trebuchet MS" w:eastAsia="Trebuchet MS" w:cs="Trebuchet MS"/>
      <w:b/>
      <w:color w:val="666666"/>
      <w:sz w:val="24"/>
      <w:szCs w:val="24"/>
    </w:rPr>
  </w:style>
  <w:style w:type="character" w:default="1" w:styleId="7">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6">
    <w:name w:val="Title"/>
    <w:basedOn w:val="1"/>
    <w:next w:val="1"/>
    <w:qFormat/>
    <w:uiPriority w:val="0"/>
    <w:pPr>
      <w:keepNext/>
      <w:keepLines/>
      <w:spacing w:after="0"/>
    </w:pPr>
    <w:rPr>
      <w:rFonts w:ascii="Trebuchet MS" w:hAnsi="Trebuchet MS" w:eastAsia="Trebuchet MS" w:cs="Trebuchet MS"/>
      <w:sz w:val="42"/>
      <w:szCs w:val="4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1516</Words>
  <Characters>8647</Characters>
  <Lines>72</Lines>
  <Paragraphs>20</Paragraphs>
  <TotalTime>51</TotalTime>
  <ScaleCrop>false</ScaleCrop>
  <LinksUpToDate>false</LinksUpToDate>
  <CharactersWithSpaces>10143</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2019-06-08T17:48:00Z</dcterms:created>
  <dc:creator>Chaitu</dc:creator>
  <cp:lastModifiedBy>Chaitu</cp:lastModifiedBy>
  <dcterms:modified xsi:type="dcterms:W3CDTF">2019-07-10T19:22:17Z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